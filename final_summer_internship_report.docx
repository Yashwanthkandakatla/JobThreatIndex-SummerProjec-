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36E5" w14:textId="77777777" w:rsidR="00801BF3" w:rsidRDefault="00000000">
      <w:pPr>
        <w:spacing w:before="230"/>
        <w:ind w:left="324" w:right="1701"/>
        <w:jc w:val="center"/>
        <w:rPr>
          <w:rFonts w:ascii="Times New Roman" w:eastAsia="Times New Roman" w:hAnsi="Times New Roman" w:cs="Times New Roman"/>
          <w:b/>
          <w:color w:val="000000"/>
          <w:sz w:val="48"/>
          <w:szCs w:val="48"/>
        </w:rPr>
      </w:pPr>
      <w:bookmarkStart w:id="0" w:name="_gjdgxs" w:colFirst="0" w:colLast="0"/>
      <w:bookmarkEnd w:id="0"/>
      <w:r>
        <w:rPr>
          <w:rFonts w:ascii="Times New Roman" w:eastAsia="Times New Roman" w:hAnsi="Times New Roman" w:cs="Times New Roman"/>
          <w:b/>
          <w:color w:val="000000"/>
          <w:sz w:val="48"/>
          <w:szCs w:val="48"/>
        </w:rPr>
        <w:t xml:space="preserve">  </w:t>
      </w:r>
      <w:r>
        <w:rPr>
          <w:rFonts w:ascii="Times New Roman" w:hAnsi="Times New Roman" w:cs="Times New Roman"/>
          <w:b/>
          <w:sz w:val="48"/>
          <w:szCs w:val="48"/>
        </w:rPr>
        <w:t>JOB THREAT INDEX</w:t>
      </w:r>
      <w:r>
        <w:rPr>
          <w:rFonts w:ascii="Times New Roman" w:eastAsia="Times New Roman" w:hAnsi="Times New Roman" w:cs="Times New Roman"/>
          <w:b/>
          <w:color w:val="000000"/>
          <w:sz w:val="48"/>
          <w:szCs w:val="48"/>
        </w:rPr>
        <w:t xml:space="preserve"> USING </w:t>
      </w:r>
    </w:p>
    <w:p w14:paraId="16A5D9E4" w14:textId="77777777" w:rsidR="00801BF3" w:rsidRDefault="00000000">
      <w:pPr>
        <w:spacing w:before="230"/>
        <w:ind w:left="324" w:right="1701"/>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 xml:space="preserve">           MACHINE LEARNING</w:t>
      </w:r>
    </w:p>
    <w:p w14:paraId="73A4CC7A" w14:textId="77777777" w:rsidR="00801BF3" w:rsidRDefault="00000000">
      <w:pPr>
        <w:spacing w:before="230"/>
        <w:ind w:left="324" w:right="1701"/>
        <w:jc w:val="center"/>
        <w:rPr>
          <w:rFonts w:ascii="Times New Roman" w:eastAsia="Times New Roman" w:hAnsi="Times New Roman" w:cs="Times New Roman"/>
          <w:color w:val="080080"/>
          <w:sz w:val="24"/>
          <w:szCs w:val="24"/>
        </w:rPr>
      </w:pPr>
      <w:r>
        <w:rPr>
          <w:rFonts w:ascii="Times New Roman" w:eastAsia="Times New Roman" w:hAnsi="Times New Roman" w:cs="Times New Roman"/>
          <w:color w:val="080080"/>
          <w:sz w:val="24"/>
          <w:szCs w:val="24"/>
        </w:rPr>
        <w:t>A Summer Internship Project Report Submitted in partial fulfillment of the requirements for the award of the degree of</w:t>
      </w:r>
    </w:p>
    <w:p w14:paraId="14455D8F" w14:textId="77777777" w:rsidR="00801BF3" w:rsidRDefault="00801BF3">
      <w:pPr>
        <w:spacing w:before="11"/>
        <w:rPr>
          <w:rFonts w:ascii="Times New Roman" w:eastAsia="Times New Roman" w:hAnsi="Times New Roman" w:cs="Times New Roman"/>
          <w:color w:val="000000"/>
          <w:sz w:val="24"/>
          <w:szCs w:val="24"/>
        </w:rPr>
      </w:pPr>
    </w:p>
    <w:p w14:paraId="4422E687" w14:textId="77777777" w:rsidR="00801BF3" w:rsidRDefault="00000000">
      <w:pPr>
        <w:ind w:left="322" w:right="1701"/>
        <w:jc w:val="center"/>
        <w:rPr>
          <w:rFonts w:ascii="Times New Roman" w:hAnsi="Times New Roman" w:cs="Times New Roman"/>
          <w:b/>
          <w:sz w:val="24"/>
          <w:szCs w:val="24"/>
        </w:rPr>
      </w:pPr>
      <w:r>
        <w:rPr>
          <w:rFonts w:ascii="Times New Roman" w:hAnsi="Times New Roman" w:cs="Times New Roman"/>
          <w:b/>
          <w:color w:val="FF0000"/>
          <w:sz w:val="24"/>
          <w:szCs w:val="24"/>
        </w:rPr>
        <w:t>BACHELOR OF TECHNOLOGY IN</w:t>
      </w:r>
    </w:p>
    <w:p w14:paraId="09F2B000" w14:textId="77777777" w:rsidR="00801BF3" w:rsidRDefault="00000000">
      <w:pPr>
        <w:ind w:left="324" w:right="1444"/>
        <w:jc w:val="center"/>
        <w:rPr>
          <w:rFonts w:ascii="Times New Roman" w:hAnsi="Times New Roman" w:cs="Times New Roman"/>
          <w:b/>
          <w:sz w:val="24"/>
          <w:szCs w:val="24"/>
        </w:rPr>
      </w:pPr>
      <w:r>
        <w:rPr>
          <w:rFonts w:ascii="Times New Roman" w:hAnsi="Times New Roman" w:cs="Times New Roman"/>
          <w:b/>
          <w:color w:val="FF0000"/>
          <w:sz w:val="24"/>
          <w:szCs w:val="24"/>
        </w:rPr>
        <w:t>CSE (ARTIFICIAL INTELLIGENCE &amp; MACHINE LEARNING)</w:t>
      </w:r>
    </w:p>
    <w:p w14:paraId="3E569324" w14:textId="77777777" w:rsidR="00801BF3" w:rsidRDefault="00801BF3">
      <w:pPr>
        <w:spacing w:before="10"/>
        <w:rPr>
          <w:rFonts w:ascii="Times New Roman" w:eastAsia="Times New Roman" w:hAnsi="Times New Roman" w:cs="Times New Roman"/>
          <w:b/>
          <w:color w:val="000000"/>
          <w:sz w:val="24"/>
          <w:szCs w:val="24"/>
        </w:rPr>
      </w:pPr>
    </w:p>
    <w:p w14:paraId="1A57AD30" w14:textId="77777777" w:rsidR="00801BF3" w:rsidRDefault="00000000">
      <w:pPr>
        <w:ind w:left="324" w:right="14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by</w:t>
      </w:r>
    </w:p>
    <w:p w14:paraId="309BCD80" w14:textId="77777777" w:rsidR="00801BF3" w:rsidRDefault="00801BF3">
      <w:pPr>
        <w:ind w:left="324" w:right="1413"/>
        <w:jc w:val="center"/>
        <w:rPr>
          <w:rFonts w:ascii="Times New Roman" w:eastAsia="Times New Roman" w:hAnsi="Times New Roman" w:cs="Times New Roman"/>
          <w:color w:val="000000"/>
          <w:sz w:val="24"/>
          <w:szCs w:val="24"/>
        </w:rPr>
      </w:pPr>
    </w:p>
    <w:p w14:paraId="642770C7" w14:textId="77777777" w:rsidR="00801BF3" w:rsidRDefault="00000000">
      <w:pPr>
        <w:rPr>
          <w:rFonts w:ascii="Times New Roman" w:eastAsia="Times New Roman" w:hAnsi="Times New Roman" w:cs="Times New Roman"/>
          <w:color w:val="37741B"/>
          <w:sz w:val="24"/>
          <w:szCs w:val="24"/>
        </w:rPr>
      </w:pPr>
      <w:r>
        <w:rPr>
          <w:rFonts w:ascii="Times New Roman" w:eastAsia="Times New Roman" w:hAnsi="Times New Roman" w:cs="Times New Roman"/>
          <w:color w:val="37741B"/>
          <w:sz w:val="24"/>
          <w:szCs w:val="24"/>
        </w:rPr>
        <w:t xml:space="preserve">                 </w:t>
      </w:r>
      <w:r>
        <w:rPr>
          <w:rFonts w:ascii="Times New Roman" w:eastAsia="Times New Roman" w:hAnsi="Times New Roman" w:cs="Times New Roman"/>
          <w:color w:val="37741B"/>
          <w:sz w:val="24"/>
          <w:szCs w:val="24"/>
        </w:rPr>
        <w:tab/>
      </w:r>
      <w:r>
        <w:rPr>
          <w:rFonts w:ascii="Times New Roman" w:eastAsia="Times New Roman" w:hAnsi="Times New Roman" w:cs="Times New Roman"/>
          <w:color w:val="37741B"/>
          <w:sz w:val="24"/>
          <w:szCs w:val="24"/>
        </w:rPr>
        <w:tab/>
      </w:r>
      <w:r>
        <w:rPr>
          <w:rFonts w:ascii="Times New Roman" w:eastAsia="Times New Roman" w:hAnsi="Times New Roman" w:cs="Times New Roman"/>
          <w:color w:val="37741B"/>
          <w:sz w:val="24"/>
          <w:szCs w:val="24"/>
        </w:rPr>
        <w:tab/>
        <w:t xml:space="preserve">B </w:t>
      </w:r>
      <w:r>
        <w:rPr>
          <w:rFonts w:ascii="Times New Roman" w:hAnsi="Times New Roman" w:cs="Times New Roman"/>
          <w:color w:val="37741B"/>
          <w:sz w:val="24"/>
          <w:szCs w:val="24"/>
        </w:rPr>
        <w:t>Navaneeth</w:t>
      </w:r>
      <w:r>
        <w:rPr>
          <w:rFonts w:ascii="Times New Roman" w:eastAsia="Times New Roman" w:hAnsi="Times New Roman" w:cs="Times New Roman"/>
          <w:color w:val="37741B"/>
          <w:sz w:val="24"/>
          <w:szCs w:val="24"/>
        </w:rPr>
        <w:tab/>
        <w:t xml:space="preserve">                      21071A66</w:t>
      </w:r>
      <w:r>
        <w:rPr>
          <w:rFonts w:ascii="Times New Roman" w:hAnsi="Times New Roman" w:cs="Times New Roman"/>
          <w:color w:val="37741B"/>
          <w:sz w:val="24"/>
          <w:szCs w:val="24"/>
        </w:rPr>
        <w:t>11</w:t>
      </w:r>
    </w:p>
    <w:p w14:paraId="581E74DB" w14:textId="77777777" w:rsidR="00801BF3" w:rsidRDefault="00801BF3">
      <w:pPr>
        <w:rPr>
          <w:rFonts w:ascii="Times New Roman" w:eastAsia="Times New Roman" w:hAnsi="Times New Roman" w:cs="Times New Roman"/>
          <w:color w:val="37741B"/>
          <w:sz w:val="24"/>
          <w:szCs w:val="24"/>
        </w:rPr>
      </w:pPr>
    </w:p>
    <w:p w14:paraId="2375EB59" w14:textId="77777777" w:rsidR="00801BF3" w:rsidRDefault="00000000">
      <w:pPr>
        <w:ind w:left="2880"/>
        <w:rPr>
          <w:rFonts w:ascii="Times New Roman" w:eastAsia="Times New Roman" w:hAnsi="Times New Roman" w:cs="Times New Roman"/>
          <w:color w:val="37741B"/>
          <w:sz w:val="24"/>
          <w:szCs w:val="24"/>
        </w:rPr>
      </w:pPr>
      <w:r>
        <w:rPr>
          <w:rFonts w:ascii="Times New Roman" w:hAnsi="Times New Roman" w:cs="Times New Roman"/>
          <w:color w:val="37741B"/>
          <w:sz w:val="24"/>
          <w:szCs w:val="24"/>
        </w:rPr>
        <w:t>G Ruchitha</w:t>
      </w:r>
      <w:r>
        <w:rPr>
          <w:rFonts w:ascii="Times New Roman" w:eastAsia="Times New Roman" w:hAnsi="Times New Roman" w:cs="Times New Roman"/>
          <w:color w:val="37741B"/>
          <w:sz w:val="24"/>
          <w:szCs w:val="24"/>
        </w:rPr>
        <w:tab/>
      </w:r>
      <w:r>
        <w:rPr>
          <w:rFonts w:ascii="Times New Roman" w:eastAsia="Times New Roman" w:hAnsi="Times New Roman" w:cs="Times New Roman"/>
          <w:color w:val="37741B"/>
          <w:sz w:val="24"/>
          <w:szCs w:val="24"/>
        </w:rPr>
        <w:tab/>
        <w:t xml:space="preserve">          21071A66</w:t>
      </w:r>
      <w:r>
        <w:rPr>
          <w:rFonts w:ascii="Times New Roman" w:hAnsi="Times New Roman" w:cs="Times New Roman"/>
          <w:color w:val="37741B"/>
          <w:sz w:val="24"/>
          <w:szCs w:val="24"/>
        </w:rPr>
        <w:t>20</w:t>
      </w:r>
    </w:p>
    <w:p w14:paraId="7DD27D7C" w14:textId="77777777" w:rsidR="00801BF3" w:rsidRDefault="00801BF3">
      <w:pPr>
        <w:ind w:left="2880"/>
        <w:rPr>
          <w:rFonts w:ascii="Times New Roman" w:eastAsia="Times New Roman" w:hAnsi="Times New Roman" w:cs="Times New Roman"/>
          <w:color w:val="37741B"/>
          <w:sz w:val="24"/>
          <w:szCs w:val="24"/>
        </w:rPr>
      </w:pPr>
    </w:p>
    <w:p w14:paraId="0F24FB2E" w14:textId="77777777" w:rsidR="00801BF3" w:rsidRDefault="00000000">
      <w:pPr>
        <w:ind w:left="2880"/>
        <w:rPr>
          <w:rFonts w:ascii="Times New Roman" w:eastAsia="Times New Roman" w:hAnsi="Times New Roman" w:cs="Times New Roman"/>
          <w:color w:val="37741B"/>
          <w:sz w:val="24"/>
          <w:szCs w:val="24"/>
        </w:rPr>
      </w:pPr>
      <w:r>
        <w:rPr>
          <w:rFonts w:ascii="Times New Roman" w:hAnsi="Times New Roman" w:cs="Times New Roman"/>
          <w:color w:val="37741B"/>
          <w:sz w:val="24"/>
          <w:szCs w:val="24"/>
        </w:rPr>
        <w:t>G Aravind</w:t>
      </w:r>
      <w:r>
        <w:rPr>
          <w:rFonts w:ascii="Times New Roman" w:eastAsia="Times New Roman" w:hAnsi="Times New Roman" w:cs="Times New Roman"/>
          <w:color w:val="37741B"/>
          <w:sz w:val="24"/>
          <w:szCs w:val="24"/>
        </w:rPr>
        <w:tab/>
      </w:r>
      <w:r>
        <w:rPr>
          <w:rFonts w:ascii="Times New Roman" w:eastAsia="Times New Roman" w:hAnsi="Times New Roman" w:cs="Times New Roman"/>
          <w:color w:val="37741B"/>
          <w:sz w:val="24"/>
          <w:szCs w:val="24"/>
        </w:rPr>
        <w:tab/>
        <w:t xml:space="preserve">          21071A66</w:t>
      </w:r>
      <w:r>
        <w:rPr>
          <w:rFonts w:ascii="Times New Roman" w:hAnsi="Times New Roman" w:cs="Times New Roman"/>
          <w:color w:val="37741B"/>
          <w:sz w:val="24"/>
          <w:szCs w:val="24"/>
        </w:rPr>
        <w:t>23</w:t>
      </w:r>
    </w:p>
    <w:p w14:paraId="18C4D460" w14:textId="77777777" w:rsidR="00801BF3" w:rsidRDefault="00801BF3">
      <w:pPr>
        <w:ind w:left="2880"/>
        <w:rPr>
          <w:rFonts w:ascii="Times New Roman" w:eastAsia="Times New Roman" w:hAnsi="Times New Roman" w:cs="Times New Roman"/>
          <w:color w:val="37741B"/>
          <w:sz w:val="24"/>
          <w:szCs w:val="24"/>
        </w:rPr>
      </w:pPr>
    </w:p>
    <w:p w14:paraId="52143759" w14:textId="77777777" w:rsidR="00801BF3" w:rsidRDefault="00000000">
      <w:pPr>
        <w:ind w:left="2160" w:firstLine="720"/>
        <w:rPr>
          <w:rFonts w:ascii="Times New Roman" w:eastAsia="Times New Roman" w:hAnsi="Times New Roman" w:cs="Times New Roman"/>
          <w:color w:val="37741B"/>
          <w:sz w:val="24"/>
          <w:szCs w:val="24"/>
        </w:rPr>
      </w:pPr>
      <w:r>
        <w:rPr>
          <w:rFonts w:ascii="Times New Roman" w:hAnsi="Times New Roman" w:cs="Times New Roman"/>
          <w:color w:val="37741B"/>
          <w:sz w:val="24"/>
          <w:szCs w:val="24"/>
        </w:rPr>
        <w:t>K Yashwanth</w:t>
      </w:r>
      <w:r>
        <w:rPr>
          <w:rFonts w:ascii="Times New Roman" w:eastAsia="Times New Roman" w:hAnsi="Times New Roman" w:cs="Times New Roman"/>
          <w:color w:val="37741B"/>
          <w:sz w:val="24"/>
          <w:szCs w:val="24"/>
        </w:rPr>
        <w:tab/>
        <w:t xml:space="preserve">          </w:t>
      </w:r>
      <w:r>
        <w:rPr>
          <w:rFonts w:ascii="Times New Roman" w:eastAsia="Times New Roman" w:hAnsi="Times New Roman" w:cs="Times New Roman"/>
          <w:color w:val="37741B"/>
          <w:sz w:val="24"/>
          <w:szCs w:val="24"/>
        </w:rPr>
        <w:tab/>
      </w:r>
      <w:r>
        <w:rPr>
          <w:rFonts w:ascii="Times New Roman" w:hAnsi="Times New Roman" w:cs="Times New Roman"/>
          <w:color w:val="37741B"/>
          <w:sz w:val="24"/>
          <w:szCs w:val="24"/>
        </w:rPr>
        <w:t xml:space="preserve">          </w:t>
      </w:r>
      <w:r>
        <w:rPr>
          <w:rFonts w:ascii="Times New Roman" w:eastAsia="Times New Roman" w:hAnsi="Times New Roman" w:cs="Times New Roman"/>
          <w:color w:val="37741B"/>
          <w:sz w:val="24"/>
          <w:szCs w:val="24"/>
        </w:rPr>
        <w:t>21071A66</w:t>
      </w:r>
      <w:r>
        <w:rPr>
          <w:rFonts w:ascii="Times New Roman" w:hAnsi="Times New Roman" w:cs="Times New Roman"/>
          <w:color w:val="37741B"/>
          <w:sz w:val="24"/>
          <w:szCs w:val="24"/>
        </w:rPr>
        <w:t>26</w:t>
      </w:r>
    </w:p>
    <w:p w14:paraId="6C9C2E51" w14:textId="77777777" w:rsidR="00801BF3" w:rsidRDefault="00801BF3">
      <w:pPr>
        <w:ind w:left="2160" w:firstLine="720"/>
        <w:rPr>
          <w:rFonts w:ascii="Times New Roman" w:eastAsia="Times New Roman" w:hAnsi="Times New Roman" w:cs="Times New Roman"/>
          <w:color w:val="000000"/>
          <w:sz w:val="36"/>
          <w:szCs w:val="36"/>
        </w:rPr>
      </w:pPr>
    </w:p>
    <w:p w14:paraId="3EA9C33A" w14:textId="77777777" w:rsidR="00801BF3" w:rsidRDefault="00000000">
      <w:pPr>
        <w:ind w:left="324" w:right="141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the guidance of</w:t>
      </w:r>
    </w:p>
    <w:p w14:paraId="11B34DD5" w14:textId="77777777" w:rsidR="00801BF3" w:rsidRDefault="00801BF3">
      <w:pPr>
        <w:spacing w:before="9"/>
        <w:rPr>
          <w:rFonts w:ascii="Times New Roman" w:eastAsia="Times New Roman" w:hAnsi="Times New Roman" w:cs="Times New Roman"/>
          <w:color w:val="000000"/>
          <w:sz w:val="24"/>
          <w:szCs w:val="24"/>
        </w:rPr>
      </w:pPr>
    </w:p>
    <w:p w14:paraId="26BD9BFA" w14:textId="06C19D85" w:rsidR="00801BF3" w:rsidRDefault="004976E7">
      <w:pPr>
        <w:ind w:left="324" w:right="1416"/>
        <w:jc w:val="center"/>
        <w:rPr>
          <w:rFonts w:ascii="Times New Roman" w:hAnsi="Times New Roman" w:cs="Times New Roman"/>
          <w:b/>
          <w:sz w:val="24"/>
          <w:szCs w:val="24"/>
        </w:rPr>
      </w:pPr>
      <w:r>
        <w:rPr>
          <w:rFonts w:ascii="Times New Roman" w:hAnsi="Times New Roman" w:cs="Times New Roman"/>
          <w:b/>
          <w:sz w:val="24"/>
          <w:szCs w:val="24"/>
        </w:rPr>
        <w:t>M</w:t>
      </w:r>
      <w:r w:rsidR="00000000">
        <w:rPr>
          <w:rFonts w:ascii="Times New Roman" w:hAnsi="Times New Roman" w:cs="Times New Roman"/>
          <w:b/>
          <w:sz w:val="24"/>
          <w:szCs w:val="24"/>
        </w:rPr>
        <w:t>r. B. Venkatesh</w:t>
      </w:r>
    </w:p>
    <w:p w14:paraId="5315971E" w14:textId="0543FC3D" w:rsidR="00801BF3" w:rsidRDefault="00000000">
      <w:pPr>
        <w:spacing w:before="36"/>
        <w:ind w:left="324" w:right="1435"/>
        <w:jc w:val="center"/>
        <w:rPr>
          <w:rFonts w:ascii="Times New Roman" w:hAnsi="Times New Roman" w:cs="Times New Roman"/>
          <w:b/>
          <w:sz w:val="24"/>
          <w:szCs w:val="24"/>
        </w:rPr>
      </w:pPr>
      <w:r>
        <w:rPr>
          <w:rFonts w:ascii="Times New Roman" w:hAnsi="Times New Roman" w:cs="Times New Roman"/>
          <w:b/>
          <w:sz w:val="24"/>
          <w:szCs w:val="24"/>
        </w:rPr>
        <w:t>(Assistant Professor, Department of CSE-AIML &amp; IoT, VNR VJIET)</w:t>
      </w:r>
    </w:p>
    <w:p w14:paraId="7E5336CE" w14:textId="77777777" w:rsidR="00801BF3" w:rsidRDefault="00000000">
      <w:pPr>
        <w:spacing w:before="3"/>
        <w:rPr>
          <w:rFonts w:ascii="Times New Roman" w:eastAsia="Times New Roman" w:hAnsi="Times New Roman" w:cs="Times New Roman"/>
          <w:b/>
          <w:color w:val="000000"/>
          <w:sz w:val="25"/>
          <w:szCs w:val="25"/>
        </w:rPr>
      </w:pPr>
      <w:r>
        <w:rPr>
          <w:rFonts w:ascii="Times New Roman" w:hAnsi="Times New Roman" w:cs="Times New Roman"/>
          <w:noProof/>
        </w:rPr>
        <w:drawing>
          <wp:anchor distT="0" distB="0" distL="0" distR="0" simplePos="0" relativeHeight="251654144" behindDoc="0" locked="0" layoutInCell="1" allowOverlap="1" wp14:anchorId="4376048E" wp14:editId="21999859">
            <wp:simplePos x="0" y="0"/>
            <wp:positionH relativeFrom="column">
              <wp:posOffset>2501900</wp:posOffset>
            </wp:positionH>
            <wp:positionV relativeFrom="paragraph">
              <wp:posOffset>209550</wp:posOffset>
            </wp:positionV>
            <wp:extent cx="1379855" cy="1265555"/>
            <wp:effectExtent l="0" t="0" r="0" b="0"/>
            <wp:wrapTopAndBottom/>
            <wp:docPr id="32" name="image11.png"/>
            <wp:cNvGraphicFramePr/>
            <a:graphic xmlns:a="http://schemas.openxmlformats.org/drawingml/2006/main">
              <a:graphicData uri="http://schemas.openxmlformats.org/drawingml/2006/picture">
                <pic:pic xmlns:pic="http://schemas.openxmlformats.org/drawingml/2006/picture">
                  <pic:nvPicPr>
                    <pic:cNvPr id="32" name="image11.png"/>
                    <pic:cNvPicPr preferRelativeResize="0"/>
                  </pic:nvPicPr>
                  <pic:blipFill>
                    <a:blip r:embed="rId9"/>
                    <a:srcRect/>
                    <a:stretch>
                      <a:fillRect/>
                    </a:stretch>
                  </pic:blipFill>
                  <pic:spPr>
                    <a:xfrm>
                      <a:off x="0" y="0"/>
                      <a:ext cx="1379879" cy="1265681"/>
                    </a:xfrm>
                    <a:prstGeom prst="rect">
                      <a:avLst/>
                    </a:prstGeom>
                  </pic:spPr>
                </pic:pic>
              </a:graphicData>
            </a:graphic>
          </wp:anchor>
        </w:drawing>
      </w:r>
    </w:p>
    <w:p w14:paraId="596A8607" w14:textId="77777777" w:rsidR="00801BF3" w:rsidRDefault="00000000">
      <w:pPr>
        <w:spacing w:before="229"/>
        <w:ind w:left="324" w:right="1468"/>
        <w:jc w:val="center"/>
        <w:rPr>
          <w:rFonts w:ascii="Times New Roman" w:hAnsi="Times New Roman" w:cs="Times New Roman"/>
          <w:b/>
          <w:sz w:val="24"/>
          <w:szCs w:val="24"/>
        </w:rPr>
      </w:pPr>
      <w:r>
        <w:rPr>
          <w:rFonts w:ascii="Times New Roman" w:hAnsi="Times New Roman" w:cs="Times New Roman"/>
          <w:b/>
          <w:color w:val="FF0000"/>
          <w:sz w:val="24"/>
          <w:szCs w:val="24"/>
        </w:rPr>
        <w:t xml:space="preserve">  DEPARTMENT OF CSE(ARTIFICIAL INTELLIGENCE &amp; MACHINE LEARNING)</w:t>
      </w:r>
    </w:p>
    <w:p w14:paraId="66A4AADC" w14:textId="77777777" w:rsidR="00801BF3" w:rsidRDefault="00801BF3">
      <w:pPr>
        <w:spacing w:before="7"/>
        <w:rPr>
          <w:rFonts w:ascii="Times New Roman" w:eastAsia="Times New Roman" w:hAnsi="Times New Roman" w:cs="Times New Roman"/>
          <w:b/>
          <w:color w:val="000000"/>
          <w:sz w:val="24"/>
          <w:szCs w:val="24"/>
        </w:rPr>
      </w:pPr>
    </w:p>
    <w:p w14:paraId="563B9E7A" w14:textId="77777777" w:rsidR="00801BF3" w:rsidRDefault="00000000">
      <w:pPr>
        <w:spacing w:line="276" w:lineRule="auto"/>
        <w:ind w:left="324" w:right="1473"/>
        <w:jc w:val="center"/>
        <w:rPr>
          <w:rFonts w:ascii="Times New Roman" w:hAnsi="Times New Roman" w:cs="Times New Roman"/>
          <w:b/>
          <w:sz w:val="24"/>
          <w:szCs w:val="24"/>
        </w:rPr>
      </w:pPr>
      <w:r>
        <w:rPr>
          <w:rFonts w:ascii="Times New Roman" w:hAnsi="Times New Roman" w:cs="Times New Roman"/>
          <w:b/>
          <w:color w:val="080080"/>
          <w:sz w:val="24"/>
          <w:szCs w:val="24"/>
        </w:rPr>
        <w:t>VALLURUPALLI NAGESWARA RAO VIGNANA JYOTHI INSTITUTE OF ENGINEERING AND TECHNOLOGY</w:t>
      </w:r>
    </w:p>
    <w:p w14:paraId="483B7F05" w14:textId="77777777" w:rsidR="00801BF3" w:rsidRDefault="00801BF3">
      <w:pPr>
        <w:spacing w:before="4"/>
        <w:rPr>
          <w:rFonts w:ascii="Times New Roman" w:eastAsia="Times New Roman" w:hAnsi="Times New Roman" w:cs="Times New Roman"/>
          <w:b/>
          <w:color w:val="000000"/>
          <w:sz w:val="24"/>
          <w:szCs w:val="24"/>
        </w:rPr>
      </w:pPr>
    </w:p>
    <w:p w14:paraId="2D84AE58" w14:textId="77777777" w:rsidR="00801BF3" w:rsidRDefault="00000000">
      <w:pPr>
        <w:spacing w:line="276" w:lineRule="auto"/>
        <w:ind w:left="467" w:right="17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An Autonomous Institute, NAAC Accredited with ‘A++’ Grade NBA Accredited for CE, EEE, ME, ECE, CSE, EIE, IT B. Tech Courses Approved by AICTE, New Delhi,</w:t>
      </w:r>
    </w:p>
    <w:p w14:paraId="56214367" w14:textId="77777777" w:rsidR="00801BF3" w:rsidRDefault="00000000">
      <w:pPr>
        <w:spacing w:line="276" w:lineRule="auto"/>
        <w:ind w:left="874" w:right="203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Affiliated to JNTUH Recognized as “College with Potential for Excellence” by UGC ISO 9001:2015 Certified, QS I GUAGE Diamond Rated</w:t>
      </w:r>
    </w:p>
    <w:p w14:paraId="5523B3AA" w14:textId="77777777" w:rsidR="00801BF3" w:rsidRDefault="00801BF3">
      <w:pPr>
        <w:spacing w:before="3"/>
        <w:rPr>
          <w:rFonts w:ascii="Times New Roman" w:eastAsia="Times New Roman" w:hAnsi="Times New Roman" w:cs="Times New Roman"/>
          <w:color w:val="000000"/>
          <w:sz w:val="24"/>
          <w:szCs w:val="24"/>
        </w:rPr>
      </w:pPr>
    </w:p>
    <w:p w14:paraId="55B05427" w14:textId="77777777" w:rsidR="00801BF3" w:rsidRDefault="00000000">
      <w:pPr>
        <w:tabs>
          <w:tab w:val="left" w:pos="567"/>
        </w:tabs>
        <w:ind w:left="324" w:right="1431"/>
        <w:jc w:val="center"/>
        <w:rPr>
          <w:rFonts w:ascii="Times New Roman" w:eastAsia="Times New Roman" w:hAnsi="Times New Roman" w:cs="Times New Roman"/>
          <w:color w:val="000000"/>
          <w:sz w:val="24"/>
          <w:szCs w:val="24"/>
        </w:rPr>
        <w:sectPr w:rsidR="00801BF3" w:rsidSect="000909A2">
          <w:footerReference w:type="default" r:id="rId10"/>
          <w:pgSz w:w="12240" w:h="15840"/>
          <w:pgMar w:top="980" w:right="300" w:bottom="280" w:left="8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cs="Times New Roman"/>
          <w:color w:val="080080"/>
          <w:sz w:val="24"/>
          <w:szCs w:val="24"/>
        </w:rPr>
        <w:t xml:space="preserve">Vignana Jyothi Nagar, Pragathi Nagar, </w:t>
      </w:r>
      <w:proofErr w:type="spellStart"/>
      <w:r>
        <w:rPr>
          <w:rFonts w:ascii="Times New Roman" w:eastAsia="Times New Roman" w:hAnsi="Times New Roman" w:cs="Times New Roman"/>
          <w:color w:val="080080"/>
          <w:sz w:val="24"/>
          <w:szCs w:val="24"/>
        </w:rPr>
        <w:t>Nizampet</w:t>
      </w:r>
      <w:proofErr w:type="spellEnd"/>
      <w:r>
        <w:rPr>
          <w:rFonts w:ascii="Times New Roman" w:eastAsia="Times New Roman" w:hAnsi="Times New Roman" w:cs="Times New Roman"/>
          <w:color w:val="080080"/>
          <w:sz w:val="24"/>
          <w:szCs w:val="24"/>
        </w:rPr>
        <w:t xml:space="preserve"> (S.O), Hyderabad – 500 090, TS, India</w:t>
      </w:r>
    </w:p>
    <w:p w14:paraId="68993C60" w14:textId="77777777" w:rsidR="00801BF3" w:rsidRDefault="00000000">
      <w:pPr>
        <w:spacing w:before="67" w:line="278" w:lineRule="auto"/>
        <w:ind w:left="324" w:right="1473"/>
        <w:jc w:val="center"/>
        <w:rPr>
          <w:rFonts w:ascii="Times New Roman" w:hAnsi="Times New Roman" w:cs="Times New Roman"/>
          <w:b/>
          <w:sz w:val="24"/>
          <w:szCs w:val="24"/>
        </w:rPr>
      </w:pPr>
      <w:r>
        <w:rPr>
          <w:rFonts w:ascii="Times New Roman" w:hAnsi="Times New Roman" w:cs="Times New Roman"/>
          <w:b/>
          <w:color w:val="080080"/>
          <w:sz w:val="24"/>
          <w:szCs w:val="24"/>
        </w:rPr>
        <w:lastRenderedPageBreak/>
        <w:t>VALLURUPALLI NAGESWARA RAO VIGNANA JYOTHI INSTITUTE OF ENGINEERING AND TECHNOLOGY</w:t>
      </w:r>
    </w:p>
    <w:p w14:paraId="59AE1168" w14:textId="77777777" w:rsidR="00801BF3" w:rsidRDefault="00801BF3">
      <w:pPr>
        <w:spacing w:before="1"/>
        <w:rPr>
          <w:rFonts w:ascii="Times New Roman" w:eastAsia="Times New Roman" w:hAnsi="Times New Roman" w:cs="Times New Roman"/>
          <w:b/>
          <w:color w:val="000000"/>
          <w:sz w:val="27"/>
          <w:szCs w:val="27"/>
        </w:rPr>
      </w:pPr>
    </w:p>
    <w:p w14:paraId="05DE9728" w14:textId="77777777" w:rsidR="00801BF3" w:rsidRDefault="00000000">
      <w:pPr>
        <w:spacing w:line="276" w:lineRule="auto"/>
        <w:ind w:left="452" w:right="17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An Autonomous Institute, NAAC Accredited with ‘A++’ Grade NBA Accredited for CE, EEE, ME, ECE, CSE, EIE, IT B. Tech Courses Approved by AICTE, New Delhi,</w:t>
      </w:r>
    </w:p>
    <w:p w14:paraId="47597AE0" w14:textId="77777777" w:rsidR="00801BF3" w:rsidRDefault="00000000">
      <w:pPr>
        <w:spacing w:line="276" w:lineRule="auto"/>
        <w:ind w:left="874" w:right="203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Affiliated to JNTUH Recognized as “College with Potential for Excellence” by UGC ISO 9001:2015 Certified, QS I GUAGE Diamond Rated</w:t>
      </w:r>
    </w:p>
    <w:p w14:paraId="4ECBB6B2" w14:textId="77777777" w:rsidR="00801BF3" w:rsidRDefault="00801BF3">
      <w:pPr>
        <w:spacing w:before="7"/>
        <w:rPr>
          <w:rFonts w:ascii="Times New Roman" w:eastAsia="Times New Roman" w:hAnsi="Times New Roman" w:cs="Times New Roman"/>
          <w:color w:val="000000"/>
          <w:sz w:val="27"/>
          <w:szCs w:val="27"/>
        </w:rPr>
      </w:pPr>
    </w:p>
    <w:p w14:paraId="782CA3E7" w14:textId="77777777" w:rsidR="00801BF3" w:rsidRDefault="00000000">
      <w:pPr>
        <w:ind w:left="324" w:right="143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80080"/>
          <w:sz w:val="24"/>
          <w:szCs w:val="24"/>
        </w:rPr>
        <w:t>Vignana Jyothi Nagar, Pragathi Nagar, Nizampet (S.O), Hyderabad – 500 090, TS, India</w:t>
      </w:r>
    </w:p>
    <w:p w14:paraId="6398BB91" w14:textId="77777777" w:rsidR="00801BF3" w:rsidRDefault="00801BF3">
      <w:pPr>
        <w:rPr>
          <w:rFonts w:ascii="Times New Roman" w:eastAsia="Times New Roman" w:hAnsi="Times New Roman" w:cs="Times New Roman"/>
          <w:color w:val="000000"/>
          <w:sz w:val="24"/>
          <w:szCs w:val="24"/>
        </w:rPr>
      </w:pPr>
    </w:p>
    <w:p w14:paraId="7560A42E" w14:textId="77777777" w:rsidR="00801BF3" w:rsidRDefault="00000000">
      <w:pPr>
        <w:ind w:left="324" w:right="1468"/>
        <w:jc w:val="center"/>
        <w:rPr>
          <w:rFonts w:ascii="Times New Roman" w:hAnsi="Times New Roman" w:cs="Times New Roman"/>
          <w:b/>
          <w:sz w:val="24"/>
          <w:szCs w:val="24"/>
        </w:rPr>
      </w:pPr>
      <w:r>
        <w:rPr>
          <w:rFonts w:ascii="Times New Roman" w:hAnsi="Times New Roman" w:cs="Times New Roman"/>
          <w:b/>
          <w:color w:val="FF0000"/>
          <w:sz w:val="24"/>
          <w:szCs w:val="24"/>
        </w:rPr>
        <w:t>DEPARTMENT OF CSE (ARTIFICIAL INTELLIGENCE &amp; MACHINE LEARNING)</w:t>
      </w:r>
    </w:p>
    <w:p w14:paraId="1787783E" w14:textId="77777777" w:rsidR="00801BF3" w:rsidRDefault="00000000">
      <w:pPr>
        <w:spacing w:before="1"/>
        <w:rPr>
          <w:rFonts w:ascii="Times New Roman" w:eastAsia="Times New Roman" w:hAnsi="Times New Roman" w:cs="Times New Roman"/>
          <w:b/>
          <w:color w:val="000000"/>
          <w:sz w:val="20"/>
          <w:szCs w:val="20"/>
        </w:rPr>
      </w:pPr>
      <w:r>
        <w:rPr>
          <w:rFonts w:ascii="Times New Roman" w:hAnsi="Times New Roman" w:cs="Times New Roman"/>
          <w:noProof/>
        </w:rPr>
        <w:drawing>
          <wp:anchor distT="0" distB="0" distL="0" distR="0" simplePos="0" relativeHeight="251655168" behindDoc="0" locked="0" layoutInCell="1" allowOverlap="1" wp14:anchorId="1C76633A" wp14:editId="04C97A32">
            <wp:simplePos x="0" y="0"/>
            <wp:positionH relativeFrom="column">
              <wp:posOffset>2482850</wp:posOffset>
            </wp:positionH>
            <wp:positionV relativeFrom="paragraph">
              <wp:posOffset>171450</wp:posOffset>
            </wp:positionV>
            <wp:extent cx="1379855" cy="1265555"/>
            <wp:effectExtent l="0" t="0" r="0" b="0"/>
            <wp:wrapTopAndBottom/>
            <wp:docPr id="14" name="image11.png"/>
            <wp:cNvGraphicFramePr/>
            <a:graphic xmlns:a="http://schemas.openxmlformats.org/drawingml/2006/main">
              <a:graphicData uri="http://schemas.openxmlformats.org/drawingml/2006/picture">
                <pic:pic xmlns:pic="http://schemas.openxmlformats.org/drawingml/2006/picture">
                  <pic:nvPicPr>
                    <pic:cNvPr id="14" name="image11.png"/>
                    <pic:cNvPicPr preferRelativeResize="0"/>
                  </pic:nvPicPr>
                  <pic:blipFill>
                    <a:blip r:embed="rId9"/>
                    <a:srcRect/>
                    <a:stretch>
                      <a:fillRect/>
                    </a:stretch>
                  </pic:blipFill>
                  <pic:spPr>
                    <a:xfrm>
                      <a:off x="0" y="0"/>
                      <a:ext cx="1379878" cy="1265681"/>
                    </a:xfrm>
                    <a:prstGeom prst="rect">
                      <a:avLst/>
                    </a:prstGeom>
                  </pic:spPr>
                </pic:pic>
              </a:graphicData>
            </a:graphic>
          </wp:anchor>
        </w:drawing>
      </w:r>
    </w:p>
    <w:p w14:paraId="431C9BFE" w14:textId="77777777" w:rsidR="00801BF3" w:rsidRDefault="00801BF3">
      <w:pPr>
        <w:rPr>
          <w:rFonts w:ascii="Times New Roman" w:eastAsia="Times New Roman" w:hAnsi="Times New Roman" w:cs="Times New Roman"/>
          <w:b/>
          <w:color w:val="000000"/>
          <w:sz w:val="26"/>
          <w:szCs w:val="26"/>
        </w:rPr>
      </w:pPr>
    </w:p>
    <w:p w14:paraId="3B994554" w14:textId="77777777" w:rsidR="00801BF3" w:rsidRDefault="00000000">
      <w:pPr>
        <w:spacing w:before="223"/>
        <w:ind w:left="324" w:right="1412"/>
        <w:jc w:val="center"/>
        <w:rPr>
          <w:rFonts w:ascii="Times New Roman" w:hAnsi="Times New Roman" w:cs="Times New Roman"/>
          <w:b/>
          <w:sz w:val="24"/>
          <w:szCs w:val="24"/>
        </w:rPr>
      </w:pPr>
      <w:r>
        <w:rPr>
          <w:rFonts w:ascii="Times New Roman" w:hAnsi="Times New Roman" w:cs="Times New Roman"/>
          <w:b/>
          <w:color w:val="37741B"/>
          <w:sz w:val="24"/>
          <w:szCs w:val="24"/>
        </w:rPr>
        <w:t>CERTIFICATE</w:t>
      </w:r>
    </w:p>
    <w:p w14:paraId="02056A22" w14:textId="77777777" w:rsidR="00801BF3" w:rsidRDefault="00801BF3">
      <w:pPr>
        <w:spacing w:before="2"/>
        <w:rPr>
          <w:rFonts w:ascii="Times New Roman" w:eastAsia="Times New Roman" w:hAnsi="Times New Roman" w:cs="Times New Roman"/>
          <w:b/>
          <w:color w:val="000000"/>
        </w:rPr>
      </w:pPr>
    </w:p>
    <w:p w14:paraId="24C539D3" w14:textId="77777777" w:rsidR="00801BF3" w:rsidRDefault="00000000">
      <w:pPr>
        <w:spacing w:line="276" w:lineRule="auto"/>
        <w:ind w:left="565" w:right="1656"/>
        <w:jc w:val="both"/>
        <w:rPr>
          <w:rFonts w:ascii="Times New Roman" w:hAnsi="Times New Roman" w:cs="Times New Roman"/>
          <w:b/>
          <w:color w:val="080080"/>
          <w:sz w:val="24"/>
          <w:szCs w:val="24"/>
        </w:rPr>
      </w:pPr>
      <w:r>
        <w:rPr>
          <w:rFonts w:ascii="Times New Roman" w:hAnsi="Times New Roman" w:cs="Times New Roman"/>
          <w:sz w:val="24"/>
          <w:szCs w:val="24"/>
        </w:rPr>
        <w:t>This is to certify that the project report entitled “</w:t>
      </w:r>
      <w:r>
        <w:rPr>
          <w:rFonts w:ascii="Times New Roman" w:hAnsi="Times New Roman" w:cs="Times New Roman"/>
          <w:b/>
          <w:color w:val="080080"/>
          <w:sz w:val="24"/>
          <w:szCs w:val="24"/>
        </w:rPr>
        <w:t xml:space="preserve">JOB THREAT INDEX USING MACHINE LEARNING” </w:t>
      </w:r>
      <w:r>
        <w:rPr>
          <w:rFonts w:ascii="Times New Roman" w:hAnsi="Times New Roman" w:cs="Times New Roman"/>
          <w:sz w:val="24"/>
          <w:szCs w:val="24"/>
        </w:rPr>
        <w:t xml:space="preserve">is a bonafide work done under our supervision and is being submitted by </w:t>
      </w:r>
      <w:r>
        <w:rPr>
          <w:rFonts w:ascii="Times New Roman" w:hAnsi="Times New Roman" w:cs="Times New Roman"/>
          <w:b/>
          <w:sz w:val="24"/>
          <w:szCs w:val="24"/>
        </w:rPr>
        <w:t xml:space="preserve">B Navaneeth (21071A6611),G Ruchitha (21071A6620) , G Aravind (21071A6623) , K Yashwanth (21071A6626) </w:t>
      </w:r>
      <w:r>
        <w:rPr>
          <w:rFonts w:ascii="Times New Roman" w:hAnsi="Times New Roman" w:cs="Times New Roman"/>
          <w:sz w:val="24"/>
          <w:szCs w:val="24"/>
        </w:rPr>
        <w:t>in partial fulfillment for the award of the degree of Bachelor of Technology in CSE(Artificial Intelligence and Machine Learning), of the VNRVJIET, Hyderabad during the academic year 2023-2024. Certified further that to the best of our knowledge the work presented in this thesis has not been submitted to any other University or Institute for the award of any Degree or Diploma.</w:t>
      </w:r>
    </w:p>
    <w:p w14:paraId="3D481238" w14:textId="77777777" w:rsidR="00801BF3" w:rsidRDefault="00801BF3">
      <w:pPr>
        <w:rPr>
          <w:rFonts w:ascii="Times New Roman" w:eastAsia="Times New Roman" w:hAnsi="Times New Roman" w:cs="Times New Roman"/>
          <w:color w:val="000000"/>
          <w:sz w:val="20"/>
          <w:szCs w:val="20"/>
        </w:rPr>
      </w:pPr>
    </w:p>
    <w:p w14:paraId="10EFD287" w14:textId="77777777" w:rsidR="00801BF3" w:rsidRDefault="00801BF3">
      <w:pPr>
        <w:rPr>
          <w:rFonts w:ascii="Times New Roman" w:hAnsi="Times New Roman" w:cs="Times New Roman"/>
          <w:sz w:val="20"/>
          <w:szCs w:val="20"/>
        </w:rPr>
      </w:pPr>
    </w:p>
    <w:p w14:paraId="5B6C32E6" w14:textId="77777777" w:rsidR="00801BF3" w:rsidRDefault="00801BF3">
      <w:pPr>
        <w:rPr>
          <w:rFonts w:ascii="Times New Roman" w:hAnsi="Times New Roman" w:cs="Times New Roman"/>
          <w:sz w:val="20"/>
          <w:szCs w:val="20"/>
        </w:rPr>
      </w:pPr>
    </w:p>
    <w:p w14:paraId="60E981B0" w14:textId="77777777" w:rsidR="00801BF3" w:rsidRDefault="00801BF3">
      <w:pPr>
        <w:rPr>
          <w:rFonts w:ascii="Times New Roman" w:hAnsi="Times New Roman" w:cs="Times New Roman"/>
          <w:sz w:val="20"/>
          <w:szCs w:val="20"/>
        </w:rPr>
      </w:pPr>
    </w:p>
    <w:p w14:paraId="7921187F" w14:textId="77777777" w:rsidR="00801BF3" w:rsidRDefault="00801BF3">
      <w:pPr>
        <w:rPr>
          <w:rFonts w:ascii="Times New Roman" w:hAnsi="Times New Roman" w:cs="Times New Roman"/>
          <w:sz w:val="20"/>
          <w:szCs w:val="20"/>
        </w:rPr>
        <w:sectPr w:rsidR="00801BF3" w:rsidSect="000909A2">
          <w:footerReference w:type="default" r:id="rId11"/>
          <w:pgSz w:w="12240" w:h="15840"/>
          <w:pgMar w:top="11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5B5BEFF" w14:textId="77777777" w:rsidR="00801BF3" w:rsidRDefault="00801BF3">
      <w:pPr>
        <w:spacing w:before="10"/>
        <w:rPr>
          <w:rFonts w:ascii="Times New Roman" w:eastAsia="Times New Roman" w:hAnsi="Times New Roman" w:cs="Times New Roman"/>
          <w:color w:val="000000"/>
          <w:sz w:val="25"/>
          <w:szCs w:val="25"/>
        </w:rPr>
      </w:pPr>
    </w:p>
    <w:p w14:paraId="286CDDAF" w14:textId="77777777" w:rsidR="00801BF3" w:rsidRDefault="00000000">
      <w:pPr>
        <w:spacing w:line="271" w:lineRule="auto"/>
        <w:ind w:left="567" w:right="26"/>
        <w:jc w:val="center"/>
        <w:rPr>
          <w:rFonts w:ascii="Times New Roman" w:hAnsi="Times New Roman" w:cs="Times New Roman"/>
          <w:b/>
          <w:color w:val="CC0000"/>
          <w:sz w:val="24"/>
          <w:szCs w:val="24"/>
        </w:rPr>
      </w:pPr>
      <w:r>
        <w:rPr>
          <w:rFonts w:ascii="Times New Roman" w:hAnsi="Times New Roman" w:cs="Times New Roman"/>
          <w:b/>
          <w:color w:val="CC0000"/>
          <w:sz w:val="24"/>
          <w:szCs w:val="24"/>
        </w:rPr>
        <w:t>Dr. B. Venkatesh</w:t>
      </w:r>
    </w:p>
    <w:p w14:paraId="73813A05" w14:textId="77777777" w:rsidR="00801BF3" w:rsidRDefault="00000000">
      <w:pPr>
        <w:spacing w:line="271" w:lineRule="auto"/>
        <w:ind w:left="567" w:right="26"/>
        <w:jc w:val="center"/>
        <w:rPr>
          <w:rFonts w:ascii="Times New Roman" w:hAnsi="Times New Roman" w:cs="Times New Roman"/>
          <w:b/>
          <w:color w:val="CC0000"/>
          <w:sz w:val="24"/>
          <w:szCs w:val="24"/>
        </w:rPr>
      </w:pPr>
      <w:r>
        <w:rPr>
          <w:rFonts w:ascii="Times New Roman" w:hAnsi="Times New Roman" w:cs="Times New Roman"/>
          <w:b/>
          <w:color w:val="CC0000"/>
          <w:sz w:val="24"/>
          <w:szCs w:val="24"/>
        </w:rPr>
        <w:t>Sr. Assistant Professor</w:t>
      </w:r>
    </w:p>
    <w:p w14:paraId="3F9BBB8A" w14:textId="77777777" w:rsidR="00801BF3" w:rsidRDefault="00000000">
      <w:pPr>
        <w:spacing w:line="271" w:lineRule="auto"/>
        <w:ind w:left="567" w:right="26"/>
        <w:jc w:val="center"/>
        <w:rPr>
          <w:rFonts w:ascii="Times New Roman" w:hAnsi="Times New Roman" w:cs="Times New Roman"/>
          <w:b/>
          <w:color w:val="CC0000"/>
          <w:sz w:val="24"/>
          <w:szCs w:val="24"/>
        </w:rPr>
      </w:pPr>
      <w:r>
        <w:rPr>
          <w:rFonts w:ascii="Times New Roman" w:hAnsi="Times New Roman" w:cs="Times New Roman"/>
          <w:b/>
          <w:color w:val="CC0000"/>
          <w:sz w:val="24"/>
          <w:szCs w:val="24"/>
        </w:rPr>
        <w:t>Dept. of CSE (AIML &amp; IoT)</w:t>
      </w:r>
    </w:p>
    <w:p w14:paraId="5476825C" w14:textId="77777777" w:rsidR="00801BF3" w:rsidRDefault="00000000">
      <w:pPr>
        <w:spacing w:line="271" w:lineRule="auto"/>
        <w:ind w:left="567" w:right="26"/>
        <w:jc w:val="center"/>
        <w:rPr>
          <w:rFonts w:ascii="Times New Roman" w:hAnsi="Times New Roman" w:cs="Times New Roman"/>
          <w:b/>
          <w:sz w:val="21"/>
          <w:szCs w:val="21"/>
        </w:rPr>
      </w:pPr>
      <w:r>
        <w:rPr>
          <w:rFonts w:ascii="Times New Roman" w:hAnsi="Times New Roman" w:cs="Times New Roman"/>
          <w:b/>
          <w:color w:val="CC0000"/>
          <w:sz w:val="24"/>
          <w:szCs w:val="24"/>
        </w:rPr>
        <w:t>VNRVJIET</w:t>
      </w:r>
      <w:r>
        <w:rPr>
          <w:rFonts w:ascii="Times New Roman" w:hAnsi="Times New Roman" w:cs="Times New Roman"/>
        </w:rPr>
        <w:t xml:space="preserve"> </w:t>
      </w:r>
      <w:r>
        <w:rPr>
          <w:rFonts w:ascii="Times New Roman" w:hAnsi="Times New Roman" w:cs="Times New Roman"/>
        </w:rPr>
        <w:br w:type="column"/>
      </w:r>
    </w:p>
    <w:p w14:paraId="6173EC78" w14:textId="77777777" w:rsidR="00801BF3" w:rsidRDefault="00000000">
      <w:pPr>
        <w:ind w:left="-993"/>
        <w:jc w:val="center"/>
        <w:rPr>
          <w:rFonts w:ascii="Times New Roman" w:hAnsi="Times New Roman" w:cs="Times New Roman"/>
          <w:b/>
          <w:color w:val="CC0000"/>
          <w:sz w:val="24"/>
          <w:szCs w:val="24"/>
        </w:rPr>
      </w:pPr>
      <w:r>
        <w:rPr>
          <w:rFonts w:ascii="Times New Roman" w:hAnsi="Times New Roman" w:cs="Times New Roman"/>
          <w:b/>
          <w:color w:val="CC0000"/>
          <w:sz w:val="24"/>
          <w:szCs w:val="24"/>
        </w:rPr>
        <w:t>Dr. N. Sandhya</w:t>
      </w:r>
    </w:p>
    <w:p w14:paraId="3743AAC2" w14:textId="77777777" w:rsidR="00801BF3" w:rsidRDefault="00000000">
      <w:pPr>
        <w:ind w:left="-993"/>
        <w:jc w:val="center"/>
        <w:rPr>
          <w:rFonts w:ascii="Times New Roman" w:hAnsi="Times New Roman" w:cs="Times New Roman"/>
          <w:b/>
          <w:color w:val="CC0000"/>
          <w:sz w:val="24"/>
          <w:szCs w:val="24"/>
        </w:rPr>
      </w:pPr>
      <w:r>
        <w:rPr>
          <w:rFonts w:ascii="Times New Roman" w:hAnsi="Times New Roman" w:cs="Times New Roman"/>
          <w:b/>
          <w:color w:val="CC0000"/>
          <w:sz w:val="24"/>
          <w:szCs w:val="24"/>
        </w:rPr>
        <w:t>Professor&amp; HOD</w:t>
      </w:r>
    </w:p>
    <w:p w14:paraId="39FAB549" w14:textId="77777777" w:rsidR="00801BF3" w:rsidRDefault="00000000">
      <w:pPr>
        <w:ind w:left="-993"/>
        <w:jc w:val="center"/>
        <w:rPr>
          <w:rFonts w:ascii="Times New Roman" w:hAnsi="Times New Roman" w:cs="Times New Roman"/>
          <w:b/>
          <w:color w:val="CC0000"/>
          <w:sz w:val="24"/>
          <w:szCs w:val="24"/>
        </w:rPr>
      </w:pPr>
      <w:r>
        <w:rPr>
          <w:rFonts w:ascii="Times New Roman" w:hAnsi="Times New Roman" w:cs="Times New Roman"/>
          <w:b/>
          <w:color w:val="CC0000"/>
          <w:sz w:val="24"/>
          <w:szCs w:val="24"/>
        </w:rPr>
        <w:t>Dept. of CSE (AIML&amp;IoT )</w:t>
      </w:r>
    </w:p>
    <w:p w14:paraId="62097F12" w14:textId="77777777" w:rsidR="00801BF3" w:rsidRDefault="00000000">
      <w:pPr>
        <w:ind w:left="-993"/>
        <w:jc w:val="center"/>
        <w:rPr>
          <w:rFonts w:ascii="Times New Roman" w:hAnsi="Times New Roman" w:cs="Times New Roman"/>
          <w:b/>
          <w:color w:val="CC0000"/>
          <w:sz w:val="24"/>
          <w:szCs w:val="24"/>
        </w:rPr>
      </w:pPr>
      <w:r>
        <w:rPr>
          <w:rFonts w:ascii="Times New Roman" w:hAnsi="Times New Roman" w:cs="Times New Roman"/>
          <w:b/>
          <w:color w:val="CC0000"/>
          <w:sz w:val="24"/>
          <w:szCs w:val="24"/>
        </w:rPr>
        <w:t>VNR VJIET</w:t>
      </w:r>
    </w:p>
    <w:p w14:paraId="215CAF4E" w14:textId="77777777" w:rsidR="00801BF3" w:rsidRDefault="00801BF3">
      <w:pPr>
        <w:spacing w:line="237" w:lineRule="auto"/>
        <w:rPr>
          <w:rFonts w:ascii="Times New Roman" w:hAnsi="Times New Roman" w:cs="Times New Roman"/>
          <w:sz w:val="24"/>
          <w:szCs w:val="24"/>
        </w:rPr>
        <w:sectPr w:rsidR="00801BF3" w:rsidSect="000909A2">
          <w:type w:val="continuous"/>
          <w:pgSz w:w="12240" w:h="15840"/>
          <w:pgMar w:top="980" w:right="300" w:bottom="280" w:left="8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16" w:space="2268"/>
            <w:col w:w="4416"/>
          </w:cols>
        </w:sectPr>
      </w:pPr>
    </w:p>
    <w:p w14:paraId="7BBE0E09" w14:textId="77777777" w:rsidR="00801BF3" w:rsidRDefault="00000000">
      <w:pPr>
        <w:spacing w:before="71" w:line="276" w:lineRule="auto"/>
        <w:ind w:left="324" w:right="1473"/>
        <w:jc w:val="center"/>
        <w:rPr>
          <w:rFonts w:ascii="Times New Roman" w:hAnsi="Times New Roman" w:cs="Times New Roman"/>
          <w:b/>
          <w:sz w:val="24"/>
          <w:szCs w:val="24"/>
        </w:rPr>
      </w:pPr>
      <w:r>
        <w:rPr>
          <w:rFonts w:ascii="Times New Roman" w:hAnsi="Times New Roman" w:cs="Times New Roman"/>
          <w:b/>
          <w:color w:val="080080"/>
          <w:sz w:val="24"/>
          <w:szCs w:val="24"/>
        </w:rPr>
        <w:lastRenderedPageBreak/>
        <w:t>VALLURUPALLI NAGESWARA RAO VIGNANA JYOTHI INSTITUTE OF ENGINEERING AND TECHNOLOGY</w:t>
      </w:r>
    </w:p>
    <w:p w14:paraId="452D7325" w14:textId="77777777" w:rsidR="00801BF3" w:rsidRDefault="00801BF3">
      <w:pPr>
        <w:spacing w:before="2"/>
        <w:rPr>
          <w:rFonts w:ascii="Times New Roman" w:eastAsia="Times New Roman" w:hAnsi="Times New Roman" w:cs="Times New Roman"/>
          <w:b/>
          <w:color w:val="000000"/>
          <w:sz w:val="24"/>
          <w:szCs w:val="24"/>
        </w:rPr>
      </w:pPr>
    </w:p>
    <w:p w14:paraId="7BA7204A" w14:textId="77777777" w:rsidR="00801BF3" w:rsidRDefault="00000000">
      <w:pPr>
        <w:spacing w:line="276" w:lineRule="auto"/>
        <w:ind w:left="467" w:right="170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An Autonomous Institute, NAAC Accredited with ‘A++’ Grade NBA Accredited for CE, EEE, ME, ECE, CSE, EIE, IT B. Tech Courses Approved by AICTE, New Delhi,</w:t>
      </w:r>
    </w:p>
    <w:p w14:paraId="558EAC85" w14:textId="77777777" w:rsidR="00801BF3" w:rsidRDefault="00000000">
      <w:pPr>
        <w:spacing w:line="276" w:lineRule="auto"/>
        <w:ind w:left="874" w:right="2037"/>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E68F37"/>
          <w:sz w:val="24"/>
          <w:szCs w:val="24"/>
        </w:rPr>
        <w:t>Affiliated to JNTUH Recognized as “College with Potential for Excellence” by UGC ISO 9001:2015 Certified, QS I GUAGE Diamond Rated</w:t>
      </w:r>
    </w:p>
    <w:p w14:paraId="5D7D4B0C" w14:textId="77777777" w:rsidR="00801BF3" w:rsidRDefault="00801BF3">
      <w:pPr>
        <w:spacing w:before="2"/>
        <w:rPr>
          <w:rFonts w:ascii="Times New Roman" w:eastAsia="Times New Roman" w:hAnsi="Times New Roman" w:cs="Times New Roman"/>
          <w:color w:val="000000"/>
          <w:sz w:val="24"/>
          <w:szCs w:val="24"/>
        </w:rPr>
      </w:pPr>
    </w:p>
    <w:p w14:paraId="2AB4F84F" w14:textId="77777777" w:rsidR="00801BF3" w:rsidRDefault="00000000">
      <w:pPr>
        <w:ind w:left="324" w:right="143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80080"/>
          <w:sz w:val="24"/>
          <w:szCs w:val="24"/>
        </w:rPr>
        <w:t>Vignana Jyothi Nagar, Pragathi Nagar, Nizampet (S.O), Hyderabad – 500 090, TS, India</w:t>
      </w:r>
    </w:p>
    <w:p w14:paraId="7BA6A638" w14:textId="77777777" w:rsidR="00801BF3" w:rsidRDefault="00801BF3">
      <w:pPr>
        <w:spacing w:before="7"/>
        <w:rPr>
          <w:rFonts w:ascii="Times New Roman" w:eastAsia="Times New Roman" w:hAnsi="Times New Roman" w:cs="Times New Roman"/>
          <w:color w:val="000000"/>
          <w:sz w:val="24"/>
          <w:szCs w:val="24"/>
        </w:rPr>
      </w:pPr>
    </w:p>
    <w:p w14:paraId="4343A309" w14:textId="77777777" w:rsidR="00801BF3" w:rsidRDefault="00000000">
      <w:pPr>
        <w:ind w:left="324" w:right="1468"/>
        <w:jc w:val="center"/>
        <w:rPr>
          <w:rFonts w:ascii="Times New Roman" w:hAnsi="Times New Roman" w:cs="Times New Roman"/>
          <w:b/>
          <w:sz w:val="24"/>
          <w:szCs w:val="24"/>
        </w:rPr>
      </w:pPr>
      <w:r>
        <w:rPr>
          <w:rFonts w:ascii="Times New Roman" w:hAnsi="Times New Roman" w:cs="Times New Roman"/>
          <w:b/>
          <w:color w:val="FF0000"/>
          <w:sz w:val="24"/>
          <w:szCs w:val="24"/>
        </w:rPr>
        <w:t>DEPARTMENT OF CSE (ARTIFICIAL INTELLIGENCE &amp; MACHINE LEARNING)</w:t>
      </w:r>
    </w:p>
    <w:p w14:paraId="14D2714E" w14:textId="77777777" w:rsidR="00801BF3" w:rsidRDefault="00000000">
      <w:pPr>
        <w:spacing w:before="2"/>
        <w:rPr>
          <w:rFonts w:ascii="Times New Roman" w:eastAsia="Times New Roman" w:hAnsi="Times New Roman" w:cs="Times New Roman"/>
          <w:b/>
          <w:color w:val="000000"/>
          <w:sz w:val="29"/>
          <w:szCs w:val="29"/>
        </w:rPr>
      </w:pPr>
      <w:r>
        <w:rPr>
          <w:rFonts w:ascii="Times New Roman" w:hAnsi="Times New Roman" w:cs="Times New Roman"/>
          <w:noProof/>
        </w:rPr>
        <w:drawing>
          <wp:anchor distT="0" distB="0" distL="0" distR="0" simplePos="0" relativeHeight="251656192" behindDoc="0" locked="0" layoutInCell="1" allowOverlap="1" wp14:anchorId="406186A3" wp14:editId="7876F713">
            <wp:simplePos x="0" y="0"/>
            <wp:positionH relativeFrom="column">
              <wp:posOffset>2540000</wp:posOffset>
            </wp:positionH>
            <wp:positionV relativeFrom="paragraph">
              <wp:posOffset>237490</wp:posOffset>
            </wp:positionV>
            <wp:extent cx="1379855" cy="1265555"/>
            <wp:effectExtent l="0" t="0" r="0" b="0"/>
            <wp:wrapTopAndBottom/>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9"/>
                    <a:srcRect/>
                    <a:stretch>
                      <a:fillRect/>
                    </a:stretch>
                  </pic:blipFill>
                  <pic:spPr>
                    <a:xfrm>
                      <a:off x="0" y="0"/>
                      <a:ext cx="1379878" cy="1265681"/>
                    </a:xfrm>
                    <a:prstGeom prst="rect">
                      <a:avLst/>
                    </a:prstGeom>
                  </pic:spPr>
                </pic:pic>
              </a:graphicData>
            </a:graphic>
          </wp:anchor>
        </w:drawing>
      </w:r>
    </w:p>
    <w:p w14:paraId="6851796D" w14:textId="77777777" w:rsidR="00801BF3" w:rsidRDefault="00801BF3">
      <w:pPr>
        <w:rPr>
          <w:rFonts w:ascii="Times New Roman" w:eastAsia="Times New Roman" w:hAnsi="Times New Roman" w:cs="Times New Roman"/>
          <w:b/>
          <w:color w:val="000000"/>
          <w:sz w:val="26"/>
          <w:szCs w:val="26"/>
        </w:rPr>
      </w:pPr>
    </w:p>
    <w:p w14:paraId="18AC3E5D" w14:textId="77777777" w:rsidR="00801BF3" w:rsidRDefault="00000000">
      <w:pPr>
        <w:spacing w:before="215"/>
        <w:ind w:left="324" w:right="1413"/>
        <w:jc w:val="center"/>
        <w:rPr>
          <w:rFonts w:ascii="Times New Roman" w:hAnsi="Times New Roman" w:cs="Times New Roman"/>
          <w:b/>
          <w:sz w:val="24"/>
          <w:szCs w:val="24"/>
        </w:rPr>
      </w:pPr>
      <w:r>
        <w:rPr>
          <w:rFonts w:ascii="Times New Roman" w:hAnsi="Times New Roman" w:cs="Times New Roman"/>
          <w:b/>
          <w:color w:val="37741B"/>
          <w:sz w:val="24"/>
          <w:szCs w:val="24"/>
        </w:rPr>
        <w:t>DECLARATION</w:t>
      </w:r>
    </w:p>
    <w:p w14:paraId="22E1419D" w14:textId="77777777" w:rsidR="00801BF3" w:rsidRDefault="00801BF3">
      <w:pPr>
        <w:spacing w:before="7"/>
        <w:rPr>
          <w:rFonts w:ascii="Times New Roman" w:eastAsia="Times New Roman" w:hAnsi="Times New Roman" w:cs="Times New Roman"/>
          <w:b/>
          <w:color w:val="000000"/>
          <w:sz w:val="24"/>
          <w:szCs w:val="24"/>
        </w:rPr>
      </w:pPr>
    </w:p>
    <w:p w14:paraId="369EF6FB" w14:textId="77777777" w:rsidR="00801BF3" w:rsidRDefault="00000000">
      <w:pPr>
        <w:spacing w:before="1" w:line="276" w:lineRule="auto"/>
        <w:ind w:left="565" w:right="1654"/>
        <w:jc w:val="both"/>
        <w:rPr>
          <w:rFonts w:ascii="Times New Roman" w:hAnsi="Times New Roman" w:cs="Times New Roman"/>
          <w:sz w:val="24"/>
          <w:szCs w:val="24"/>
        </w:rPr>
      </w:pPr>
      <w:r>
        <w:rPr>
          <w:rFonts w:ascii="Times New Roman" w:hAnsi="Times New Roman" w:cs="Times New Roman"/>
          <w:sz w:val="24"/>
          <w:szCs w:val="24"/>
        </w:rPr>
        <w:t>We declare that the major project work entitled “</w:t>
      </w:r>
      <w:r>
        <w:rPr>
          <w:rFonts w:ascii="Times New Roman" w:hAnsi="Times New Roman" w:cs="Times New Roman"/>
          <w:b/>
          <w:color w:val="080080"/>
          <w:sz w:val="24"/>
          <w:szCs w:val="24"/>
        </w:rPr>
        <w:t>JOB THREAT INDEX USING MACHINE LEARNING</w:t>
      </w:r>
      <w:r>
        <w:rPr>
          <w:rFonts w:ascii="Times New Roman" w:hAnsi="Times New Roman" w:cs="Times New Roman"/>
          <w:sz w:val="24"/>
          <w:szCs w:val="24"/>
        </w:rPr>
        <w:t xml:space="preserve">” submitted in the department of CSE-Artificial Intelligence and Machine Learning, Vallurupalli Nageswara Rao Vignana Jyothi Institute of Engineering and Technology, Hyderabad, in partial fulfillment of the requirement for the award of the degree of </w:t>
      </w:r>
      <w:r>
        <w:rPr>
          <w:rFonts w:ascii="Times New Roman" w:hAnsi="Times New Roman" w:cs="Times New Roman"/>
          <w:b/>
          <w:color w:val="080080"/>
          <w:sz w:val="24"/>
          <w:szCs w:val="24"/>
        </w:rPr>
        <w:t xml:space="preserve">Bachelor of Technology </w:t>
      </w:r>
      <w:r>
        <w:rPr>
          <w:rFonts w:ascii="Times New Roman" w:hAnsi="Times New Roman" w:cs="Times New Roman"/>
          <w:sz w:val="24"/>
          <w:szCs w:val="24"/>
        </w:rPr>
        <w:t xml:space="preserve">in </w:t>
      </w:r>
      <w:r>
        <w:rPr>
          <w:rFonts w:ascii="Times New Roman" w:hAnsi="Times New Roman" w:cs="Times New Roman"/>
          <w:b/>
          <w:color w:val="080080"/>
          <w:sz w:val="24"/>
          <w:szCs w:val="24"/>
        </w:rPr>
        <w:t xml:space="preserve">CSE-Artificial Intelligence and Machine Learning </w:t>
      </w:r>
      <w:r>
        <w:rPr>
          <w:rFonts w:ascii="Times New Roman" w:hAnsi="Times New Roman" w:cs="Times New Roman"/>
          <w:sz w:val="24"/>
          <w:szCs w:val="24"/>
        </w:rPr>
        <w:t xml:space="preserve">is a bonafide record of  our own work carried out under the supervision of </w:t>
      </w:r>
      <w:r>
        <w:rPr>
          <w:rFonts w:ascii="Times New Roman" w:hAnsi="Times New Roman" w:cs="Times New Roman"/>
          <w:b/>
          <w:color w:val="37741B"/>
          <w:sz w:val="24"/>
          <w:szCs w:val="24"/>
        </w:rPr>
        <w:t>Dr. B. Venkatesh , Sr.Assistant Professor, Department of CSE(AIML &amp; IoT), VNRVJIET</w:t>
      </w:r>
      <w:r>
        <w:rPr>
          <w:rFonts w:ascii="Times New Roman" w:hAnsi="Times New Roman" w:cs="Times New Roman"/>
          <w:sz w:val="24"/>
          <w:szCs w:val="24"/>
        </w:rPr>
        <w:t>. Also, we declare that the matter embodied in this thesis has not been submitted by us in full or in any part thereof for the award of any degree/diploma of any other institution or university previously.</w:t>
      </w:r>
    </w:p>
    <w:p w14:paraId="0B75D7F3" w14:textId="77777777" w:rsidR="00801BF3" w:rsidRDefault="00801BF3">
      <w:pPr>
        <w:spacing w:before="6"/>
        <w:rPr>
          <w:rFonts w:ascii="Times New Roman" w:eastAsia="Times New Roman" w:hAnsi="Times New Roman" w:cs="Times New Roman"/>
          <w:color w:val="000000"/>
          <w:sz w:val="24"/>
          <w:szCs w:val="24"/>
        </w:rPr>
      </w:pPr>
    </w:p>
    <w:p w14:paraId="42EA33CF" w14:textId="77777777" w:rsidR="00801BF3" w:rsidRDefault="00000000">
      <w:pPr>
        <w:spacing w:before="1"/>
        <w:ind w:left="56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Hyderabad</w:t>
      </w:r>
    </w:p>
    <w:p w14:paraId="2DD25E52" w14:textId="77777777" w:rsidR="00801BF3" w:rsidRDefault="00801BF3">
      <w:pPr>
        <w:rPr>
          <w:rFonts w:ascii="Times New Roman" w:eastAsia="Times New Roman" w:hAnsi="Times New Roman" w:cs="Times New Roman"/>
          <w:color w:val="000000"/>
          <w:sz w:val="20"/>
          <w:szCs w:val="20"/>
        </w:rPr>
      </w:pPr>
    </w:p>
    <w:p w14:paraId="7A794C9F" w14:textId="77777777" w:rsidR="00801BF3" w:rsidRDefault="00801BF3">
      <w:pPr>
        <w:rPr>
          <w:rFonts w:ascii="Times New Roman" w:eastAsia="Times New Roman" w:hAnsi="Times New Roman" w:cs="Times New Roman"/>
          <w:color w:val="000000"/>
          <w:sz w:val="20"/>
          <w:szCs w:val="20"/>
        </w:rPr>
      </w:pPr>
    </w:p>
    <w:p w14:paraId="1A7D71FD" w14:textId="77777777" w:rsidR="00801BF3" w:rsidRDefault="00801BF3">
      <w:pPr>
        <w:rPr>
          <w:rFonts w:ascii="Times New Roman" w:eastAsia="Times New Roman" w:hAnsi="Times New Roman" w:cs="Times New Roman"/>
          <w:color w:val="000000"/>
          <w:sz w:val="20"/>
          <w:szCs w:val="20"/>
        </w:rPr>
      </w:pPr>
    </w:p>
    <w:p w14:paraId="598AC50F" w14:textId="77777777" w:rsidR="00801BF3" w:rsidRDefault="00801BF3">
      <w:pPr>
        <w:spacing w:before="9"/>
        <w:rPr>
          <w:rFonts w:ascii="Times New Roman" w:eastAsia="Times New Roman" w:hAnsi="Times New Roman" w:cs="Times New Roman"/>
          <w:color w:val="000000"/>
          <w:sz w:val="13"/>
          <w:szCs w:val="13"/>
        </w:rPr>
      </w:pPr>
    </w:p>
    <w:tbl>
      <w:tblPr>
        <w:tblStyle w:val="Style10"/>
        <w:tblW w:w="8871" w:type="dxa"/>
        <w:tblInd w:w="6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21"/>
        <w:gridCol w:w="2371"/>
        <w:gridCol w:w="2280"/>
        <w:gridCol w:w="2199"/>
      </w:tblGrid>
      <w:tr w:rsidR="00801BF3" w14:paraId="385B715A" w14:textId="77777777">
        <w:trPr>
          <w:trHeight w:val="277"/>
        </w:trPr>
        <w:tc>
          <w:tcPr>
            <w:tcW w:w="2021" w:type="dxa"/>
            <w:tcMar>
              <w:top w:w="0" w:type="dxa"/>
              <w:left w:w="0" w:type="dxa"/>
              <w:bottom w:w="0" w:type="dxa"/>
              <w:right w:w="0" w:type="dxa"/>
            </w:tcMar>
          </w:tcPr>
          <w:p w14:paraId="3BB6BB99" w14:textId="77777777" w:rsidR="00801BF3" w:rsidRDefault="00000000">
            <w:pPr>
              <w:spacing w:line="257" w:lineRule="auto"/>
              <w:ind w:left="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B </w:t>
            </w:r>
            <w:r>
              <w:rPr>
                <w:rFonts w:ascii="Times New Roman" w:hAnsi="Times New Roman" w:cs="Times New Roman"/>
                <w:b/>
                <w:sz w:val="24"/>
                <w:szCs w:val="24"/>
              </w:rPr>
              <w:t>Navaneeth</w:t>
            </w:r>
          </w:p>
        </w:tc>
        <w:tc>
          <w:tcPr>
            <w:tcW w:w="2371" w:type="dxa"/>
            <w:tcMar>
              <w:top w:w="0" w:type="dxa"/>
              <w:left w:w="0" w:type="dxa"/>
              <w:bottom w:w="0" w:type="dxa"/>
              <w:right w:w="0" w:type="dxa"/>
            </w:tcMar>
          </w:tcPr>
          <w:p w14:paraId="6C47ACAE" w14:textId="77777777" w:rsidR="00801BF3" w:rsidRDefault="00000000">
            <w:pPr>
              <w:spacing w:line="257" w:lineRule="auto"/>
              <w:ind w:left="394" w:right="451"/>
              <w:jc w:val="center"/>
              <w:rPr>
                <w:rFonts w:ascii="Times New Roman" w:eastAsia="Times New Roman" w:hAnsi="Times New Roman" w:cs="Times New Roman"/>
                <w:b/>
                <w:color w:val="000000"/>
                <w:sz w:val="24"/>
                <w:szCs w:val="24"/>
              </w:rPr>
            </w:pPr>
            <w:r>
              <w:rPr>
                <w:rFonts w:ascii="Times New Roman" w:hAnsi="Times New Roman" w:cs="Times New Roman"/>
                <w:b/>
                <w:sz w:val="24"/>
                <w:szCs w:val="24"/>
              </w:rPr>
              <w:t>G</w:t>
            </w:r>
            <w:r>
              <w:rPr>
                <w:rFonts w:ascii="Times New Roman" w:eastAsia="Times New Roman" w:hAnsi="Times New Roman" w:cs="Times New Roman"/>
                <w:b/>
                <w:color w:val="000000"/>
                <w:sz w:val="24"/>
                <w:szCs w:val="24"/>
              </w:rPr>
              <w:t xml:space="preserve"> </w:t>
            </w:r>
            <w:r>
              <w:rPr>
                <w:rFonts w:ascii="Times New Roman" w:hAnsi="Times New Roman" w:cs="Times New Roman"/>
                <w:b/>
                <w:sz w:val="24"/>
                <w:szCs w:val="24"/>
              </w:rPr>
              <w:t xml:space="preserve">Ruchitha </w:t>
            </w:r>
          </w:p>
        </w:tc>
        <w:tc>
          <w:tcPr>
            <w:tcW w:w="2280" w:type="dxa"/>
            <w:tcMar>
              <w:top w:w="0" w:type="dxa"/>
              <w:left w:w="0" w:type="dxa"/>
              <w:bottom w:w="0" w:type="dxa"/>
              <w:right w:w="0" w:type="dxa"/>
            </w:tcMar>
          </w:tcPr>
          <w:p w14:paraId="14B86FB9" w14:textId="77777777" w:rsidR="00801BF3" w:rsidRDefault="00000000">
            <w:pPr>
              <w:spacing w:line="257" w:lineRule="auto"/>
              <w:ind w:left="451" w:right="300"/>
              <w:jc w:val="center"/>
              <w:rPr>
                <w:rFonts w:ascii="Times New Roman" w:eastAsia="Times New Roman" w:hAnsi="Times New Roman" w:cs="Times New Roman"/>
                <w:b/>
                <w:color w:val="000000"/>
                <w:sz w:val="24"/>
                <w:szCs w:val="24"/>
              </w:rPr>
            </w:pPr>
            <w:r>
              <w:rPr>
                <w:rFonts w:ascii="Times New Roman" w:hAnsi="Times New Roman" w:cs="Times New Roman"/>
                <w:b/>
                <w:sz w:val="24"/>
                <w:szCs w:val="24"/>
              </w:rPr>
              <w:t>G</w:t>
            </w:r>
            <w:r>
              <w:rPr>
                <w:rFonts w:ascii="Times New Roman" w:eastAsia="Times New Roman" w:hAnsi="Times New Roman" w:cs="Times New Roman"/>
                <w:b/>
                <w:color w:val="000000"/>
                <w:sz w:val="24"/>
                <w:szCs w:val="24"/>
              </w:rPr>
              <w:t xml:space="preserve"> </w:t>
            </w:r>
            <w:r>
              <w:rPr>
                <w:rFonts w:ascii="Times New Roman" w:hAnsi="Times New Roman" w:cs="Times New Roman"/>
                <w:b/>
                <w:sz w:val="24"/>
                <w:szCs w:val="24"/>
              </w:rPr>
              <w:t xml:space="preserve">Aravind </w:t>
            </w:r>
          </w:p>
        </w:tc>
        <w:tc>
          <w:tcPr>
            <w:tcW w:w="2199" w:type="dxa"/>
            <w:tcMar>
              <w:top w:w="0" w:type="dxa"/>
              <w:left w:w="0" w:type="dxa"/>
              <w:bottom w:w="0" w:type="dxa"/>
              <w:right w:w="0" w:type="dxa"/>
            </w:tcMar>
          </w:tcPr>
          <w:p w14:paraId="02A2BDE3" w14:textId="77777777" w:rsidR="00801BF3" w:rsidRDefault="00000000">
            <w:pPr>
              <w:spacing w:line="257" w:lineRule="auto"/>
              <w:ind w:right="49"/>
              <w:jc w:val="center"/>
              <w:rPr>
                <w:rFonts w:ascii="Times New Roman" w:eastAsia="Times New Roman" w:hAnsi="Times New Roman" w:cs="Times New Roman"/>
                <w:b/>
                <w:color w:val="000000"/>
                <w:sz w:val="24"/>
                <w:szCs w:val="24"/>
              </w:rPr>
            </w:pPr>
            <w:r>
              <w:rPr>
                <w:rFonts w:ascii="Times New Roman" w:hAnsi="Times New Roman" w:cs="Times New Roman"/>
                <w:b/>
                <w:sz w:val="24"/>
                <w:szCs w:val="24"/>
              </w:rPr>
              <w:t>K Yashwanth</w:t>
            </w:r>
          </w:p>
        </w:tc>
      </w:tr>
      <w:tr w:rsidR="00801BF3" w14:paraId="1DF8DA9F" w14:textId="77777777">
        <w:trPr>
          <w:trHeight w:val="277"/>
        </w:trPr>
        <w:tc>
          <w:tcPr>
            <w:tcW w:w="2021" w:type="dxa"/>
            <w:tcMar>
              <w:top w:w="0" w:type="dxa"/>
              <w:left w:w="0" w:type="dxa"/>
              <w:bottom w:w="0" w:type="dxa"/>
              <w:right w:w="0" w:type="dxa"/>
            </w:tcMar>
          </w:tcPr>
          <w:p w14:paraId="271852E8" w14:textId="77777777" w:rsidR="00801BF3" w:rsidRDefault="00000000">
            <w:pPr>
              <w:spacing w:before="1" w:line="25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(21071A66</w:t>
            </w:r>
            <w:r>
              <w:rPr>
                <w:rFonts w:ascii="Times New Roman" w:hAnsi="Times New Roman" w:cs="Times New Roman"/>
                <w:sz w:val="24"/>
                <w:szCs w:val="24"/>
              </w:rPr>
              <w:t>11</w:t>
            </w:r>
            <w:r>
              <w:rPr>
                <w:rFonts w:ascii="Times New Roman" w:eastAsia="Times New Roman" w:hAnsi="Times New Roman" w:cs="Times New Roman"/>
                <w:color w:val="000000"/>
                <w:sz w:val="24"/>
                <w:szCs w:val="24"/>
              </w:rPr>
              <w:t>)</w:t>
            </w:r>
          </w:p>
        </w:tc>
        <w:tc>
          <w:tcPr>
            <w:tcW w:w="2371" w:type="dxa"/>
            <w:tcMar>
              <w:top w:w="0" w:type="dxa"/>
              <w:left w:w="0" w:type="dxa"/>
              <w:bottom w:w="0" w:type="dxa"/>
              <w:right w:w="0" w:type="dxa"/>
            </w:tcMar>
          </w:tcPr>
          <w:p w14:paraId="6B314427" w14:textId="77777777" w:rsidR="00801BF3" w:rsidRDefault="00000000">
            <w:pPr>
              <w:spacing w:before="1" w:line="256" w:lineRule="auto"/>
              <w:ind w:left="439" w:right="451"/>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(21071A66</w:t>
            </w:r>
            <w:r>
              <w:rPr>
                <w:rFonts w:ascii="Times New Roman" w:hAnsi="Times New Roman" w:cs="Times New Roman"/>
                <w:sz w:val="24"/>
                <w:szCs w:val="24"/>
              </w:rPr>
              <w:t>20</w:t>
            </w:r>
            <w:r>
              <w:rPr>
                <w:rFonts w:ascii="Times New Roman" w:eastAsia="Times New Roman" w:hAnsi="Times New Roman" w:cs="Times New Roman"/>
                <w:color w:val="000000"/>
                <w:sz w:val="24"/>
                <w:szCs w:val="24"/>
              </w:rPr>
              <w:t>)</w:t>
            </w:r>
          </w:p>
        </w:tc>
        <w:tc>
          <w:tcPr>
            <w:tcW w:w="2280" w:type="dxa"/>
            <w:tcMar>
              <w:top w:w="0" w:type="dxa"/>
              <w:left w:w="0" w:type="dxa"/>
              <w:bottom w:w="0" w:type="dxa"/>
              <w:right w:w="0" w:type="dxa"/>
            </w:tcMar>
          </w:tcPr>
          <w:p w14:paraId="5C107D02" w14:textId="77777777" w:rsidR="00801BF3" w:rsidRDefault="00000000">
            <w:pPr>
              <w:spacing w:before="1" w:line="256" w:lineRule="auto"/>
              <w:ind w:left="451" w:right="375"/>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(21071A66</w:t>
            </w:r>
            <w:r>
              <w:rPr>
                <w:rFonts w:ascii="Times New Roman" w:hAnsi="Times New Roman" w:cs="Times New Roman"/>
                <w:sz w:val="24"/>
                <w:szCs w:val="24"/>
              </w:rPr>
              <w:t>23</w:t>
            </w:r>
            <w:r>
              <w:rPr>
                <w:rFonts w:ascii="Times New Roman" w:eastAsia="Times New Roman" w:hAnsi="Times New Roman" w:cs="Times New Roman"/>
                <w:color w:val="000000"/>
                <w:sz w:val="24"/>
                <w:szCs w:val="24"/>
              </w:rPr>
              <w:t>)</w:t>
            </w:r>
          </w:p>
        </w:tc>
        <w:tc>
          <w:tcPr>
            <w:tcW w:w="2199" w:type="dxa"/>
            <w:tcMar>
              <w:top w:w="0" w:type="dxa"/>
              <w:left w:w="0" w:type="dxa"/>
              <w:bottom w:w="0" w:type="dxa"/>
              <w:right w:w="0" w:type="dxa"/>
            </w:tcMar>
          </w:tcPr>
          <w:p w14:paraId="7F98A4D7" w14:textId="77777777" w:rsidR="00801BF3" w:rsidRDefault="00000000">
            <w:pPr>
              <w:spacing w:before="1" w:line="256" w:lineRule="auto"/>
              <w:ind w:right="4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(21071A66</w:t>
            </w:r>
            <w:r>
              <w:rPr>
                <w:rFonts w:ascii="Times New Roman" w:hAnsi="Times New Roman" w:cs="Times New Roman"/>
                <w:sz w:val="24"/>
                <w:szCs w:val="24"/>
              </w:rPr>
              <w:t>26</w:t>
            </w:r>
            <w:r>
              <w:rPr>
                <w:rFonts w:ascii="Times New Roman" w:eastAsia="Times New Roman" w:hAnsi="Times New Roman" w:cs="Times New Roman"/>
                <w:color w:val="000000"/>
                <w:sz w:val="24"/>
                <w:szCs w:val="24"/>
              </w:rPr>
              <w:t>)</w:t>
            </w:r>
          </w:p>
        </w:tc>
      </w:tr>
    </w:tbl>
    <w:p w14:paraId="6EE7CBD1" w14:textId="77777777" w:rsidR="00801BF3" w:rsidRDefault="00801BF3">
      <w:pPr>
        <w:spacing w:line="256" w:lineRule="auto"/>
        <w:jc w:val="right"/>
        <w:rPr>
          <w:rFonts w:ascii="Times New Roman" w:hAnsi="Times New Roman" w:cs="Times New Roman"/>
          <w:sz w:val="24"/>
          <w:szCs w:val="24"/>
        </w:rPr>
        <w:sectPr w:rsidR="00801BF3" w:rsidSect="000909A2">
          <w:footerReference w:type="default" r:id="rId12"/>
          <w:pgSz w:w="12240" w:h="15840"/>
          <w:pgMar w:top="72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D830AC2" w14:textId="77777777" w:rsidR="00801BF3" w:rsidRDefault="00000000">
      <w:pPr>
        <w:spacing w:before="76"/>
        <w:ind w:left="3655"/>
        <w:rPr>
          <w:rFonts w:ascii="Times New Roman" w:hAnsi="Times New Roman" w:cs="Times New Roman"/>
          <w:b/>
          <w:sz w:val="24"/>
          <w:szCs w:val="24"/>
        </w:rPr>
      </w:pPr>
      <w:r>
        <w:rPr>
          <w:rFonts w:ascii="Times New Roman" w:hAnsi="Times New Roman" w:cs="Times New Roman"/>
          <w:b/>
          <w:color w:val="37741B"/>
          <w:sz w:val="24"/>
          <w:szCs w:val="24"/>
        </w:rPr>
        <w:lastRenderedPageBreak/>
        <w:t>ACKNOWLEDGEMENT</w:t>
      </w:r>
    </w:p>
    <w:p w14:paraId="37409BCE" w14:textId="77777777" w:rsidR="00801BF3" w:rsidRDefault="00801BF3">
      <w:pPr>
        <w:spacing w:before="6"/>
        <w:rPr>
          <w:rFonts w:ascii="Times New Roman" w:eastAsia="Times New Roman" w:hAnsi="Times New Roman" w:cs="Times New Roman"/>
          <w:b/>
          <w:color w:val="000000"/>
          <w:sz w:val="24"/>
          <w:szCs w:val="24"/>
        </w:rPr>
      </w:pPr>
    </w:p>
    <w:p w14:paraId="44A5F3D2" w14:textId="77777777" w:rsidR="00801BF3" w:rsidRDefault="00000000">
      <w:pPr>
        <w:spacing w:line="276" w:lineRule="auto"/>
        <w:ind w:left="565" w:right="167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Firstly, we would like to express our immense gratitude towards our institution VNR Vignana Jyothi Institute of Engineering and Technology, which created a great platform to attain profound technical skills in the field of Computer Science, thereby fulfilling our most cherished goal.</w:t>
      </w:r>
    </w:p>
    <w:p w14:paraId="2D878BCB" w14:textId="77777777" w:rsidR="00801BF3" w:rsidRDefault="00801BF3">
      <w:pPr>
        <w:spacing w:before="7"/>
        <w:rPr>
          <w:rFonts w:ascii="Times New Roman" w:eastAsia="Times New Roman" w:hAnsi="Times New Roman" w:cs="Times New Roman"/>
          <w:color w:val="000000"/>
          <w:sz w:val="24"/>
          <w:szCs w:val="24"/>
        </w:rPr>
      </w:pPr>
    </w:p>
    <w:p w14:paraId="440AAFAE" w14:textId="77777777" w:rsidR="00801BF3" w:rsidRDefault="00000000">
      <w:pPr>
        <w:spacing w:line="276" w:lineRule="auto"/>
        <w:ind w:left="565" w:right="1678"/>
        <w:jc w:val="both"/>
        <w:rPr>
          <w:rFonts w:ascii="Times New Roman" w:hAnsi="Times New Roman" w:cs="Times New Roman"/>
          <w:sz w:val="24"/>
          <w:szCs w:val="24"/>
        </w:rPr>
      </w:pPr>
      <w:r>
        <w:rPr>
          <w:rFonts w:ascii="Times New Roman" w:hAnsi="Times New Roman" w:cs="Times New Roman"/>
          <w:sz w:val="24"/>
          <w:szCs w:val="24"/>
        </w:rPr>
        <w:t xml:space="preserve">We are very much thankful to our Principal, </w:t>
      </w:r>
      <w:r>
        <w:rPr>
          <w:rFonts w:ascii="Times New Roman" w:hAnsi="Times New Roman" w:cs="Times New Roman"/>
          <w:b/>
          <w:color w:val="080080"/>
          <w:sz w:val="24"/>
          <w:szCs w:val="24"/>
        </w:rPr>
        <w:t xml:space="preserve">Dr. Challa Dhanunjaya Naidu, </w:t>
      </w:r>
      <w:r>
        <w:rPr>
          <w:rFonts w:ascii="Times New Roman" w:hAnsi="Times New Roman" w:cs="Times New Roman"/>
          <w:sz w:val="24"/>
          <w:szCs w:val="24"/>
        </w:rPr>
        <w:t xml:space="preserve">and our Head of Department, </w:t>
      </w:r>
      <w:r>
        <w:rPr>
          <w:rFonts w:ascii="Times New Roman" w:hAnsi="Times New Roman" w:cs="Times New Roman"/>
          <w:b/>
          <w:color w:val="080080"/>
          <w:sz w:val="24"/>
          <w:szCs w:val="24"/>
        </w:rPr>
        <w:t>Dr. N. Sandhya</w:t>
      </w:r>
      <w:r>
        <w:rPr>
          <w:rFonts w:ascii="Times New Roman" w:hAnsi="Times New Roman" w:cs="Times New Roman"/>
          <w:sz w:val="24"/>
          <w:szCs w:val="24"/>
        </w:rPr>
        <w:t>, for extending their cooperation in doing this project within the stipulated time.</w:t>
      </w:r>
    </w:p>
    <w:p w14:paraId="6902843E" w14:textId="77777777" w:rsidR="00801BF3" w:rsidRDefault="00801BF3">
      <w:pPr>
        <w:spacing w:before="8"/>
        <w:rPr>
          <w:rFonts w:ascii="Times New Roman" w:eastAsia="Times New Roman" w:hAnsi="Times New Roman" w:cs="Times New Roman"/>
          <w:color w:val="000000"/>
          <w:sz w:val="24"/>
          <w:szCs w:val="24"/>
        </w:rPr>
      </w:pPr>
    </w:p>
    <w:p w14:paraId="20983D28" w14:textId="7FEC4108" w:rsidR="00801BF3" w:rsidRDefault="00000000">
      <w:pPr>
        <w:spacing w:line="276" w:lineRule="auto"/>
        <w:ind w:left="565" w:right="1593"/>
        <w:jc w:val="both"/>
        <w:rPr>
          <w:rFonts w:ascii="Times New Roman" w:hAnsi="Times New Roman" w:cs="Times New Roman"/>
          <w:sz w:val="24"/>
          <w:szCs w:val="24"/>
        </w:rPr>
      </w:pPr>
      <w:r>
        <w:rPr>
          <w:rFonts w:ascii="Times New Roman" w:hAnsi="Times New Roman" w:cs="Times New Roman"/>
          <w:sz w:val="24"/>
          <w:szCs w:val="24"/>
        </w:rPr>
        <w:t xml:space="preserve">We extend our heartfelt thanks to our guide, </w:t>
      </w:r>
      <w:r>
        <w:rPr>
          <w:rFonts w:ascii="Times New Roman" w:hAnsi="Times New Roman" w:cs="Times New Roman"/>
          <w:b/>
          <w:color w:val="080080"/>
          <w:sz w:val="24"/>
          <w:szCs w:val="24"/>
        </w:rPr>
        <w:t xml:space="preserve">Dr. B Venkatesh, </w:t>
      </w:r>
      <w:r>
        <w:rPr>
          <w:rFonts w:ascii="Times New Roman" w:hAnsi="Times New Roman" w:cs="Times New Roman"/>
          <w:sz w:val="24"/>
          <w:szCs w:val="24"/>
        </w:rPr>
        <w:t xml:space="preserve">and the project coordinators </w:t>
      </w:r>
      <w:r w:rsidR="000909A2">
        <w:rPr>
          <w:b/>
          <w:color w:val="080080"/>
          <w:sz w:val="24"/>
        </w:rPr>
        <w:t>Miss. J. Pushpa Kumari</w:t>
      </w:r>
      <w:r w:rsidR="000909A2">
        <w:rPr>
          <w:spacing w:val="-4"/>
          <w:sz w:val="24"/>
        </w:rPr>
        <w:t xml:space="preserve"> </w:t>
      </w:r>
      <w:r w:rsidR="000909A2">
        <w:rPr>
          <w:sz w:val="24"/>
        </w:rPr>
        <w:t>and</w:t>
      </w:r>
      <w:r w:rsidR="000909A2">
        <w:rPr>
          <w:spacing w:val="-3"/>
          <w:sz w:val="24"/>
        </w:rPr>
        <w:t xml:space="preserve"> </w:t>
      </w:r>
      <w:r w:rsidR="000909A2">
        <w:rPr>
          <w:b/>
          <w:color w:val="080080"/>
          <w:sz w:val="24"/>
        </w:rPr>
        <w:t xml:space="preserve">Miss. </w:t>
      </w:r>
      <w:proofErr w:type="spellStart"/>
      <w:r w:rsidR="000909A2">
        <w:rPr>
          <w:b/>
          <w:color w:val="080080"/>
          <w:sz w:val="24"/>
        </w:rPr>
        <w:t>Preety</w:t>
      </w:r>
      <w:proofErr w:type="spellEnd"/>
      <w:r w:rsidR="000909A2">
        <w:rPr>
          <w:b/>
          <w:color w:val="080080"/>
          <w:sz w:val="24"/>
        </w:rPr>
        <w:t xml:space="preserve"> Singh</w:t>
      </w:r>
      <w:r w:rsidR="000909A2">
        <w:rPr>
          <w:b/>
          <w:color w:val="080080"/>
          <w:spacing w:val="-3"/>
          <w:sz w:val="24"/>
        </w:rPr>
        <w:t xml:space="preserve"> </w:t>
      </w:r>
      <w:r>
        <w:rPr>
          <w:rFonts w:ascii="Times New Roman" w:hAnsi="Times New Roman" w:cs="Times New Roman"/>
          <w:sz w:val="24"/>
          <w:szCs w:val="24"/>
        </w:rPr>
        <w:t>for their enthusiastic guidance throughout the course     of our project.</w:t>
      </w:r>
    </w:p>
    <w:p w14:paraId="0B6ED9F6" w14:textId="77777777" w:rsidR="00801BF3" w:rsidRDefault="00801BF3">
      <w:pPr>
        <w:spacing w:before="6"/>
        <w:rPr>
          <w:rFonts w:ascii="Times New Roman" w:eastAsia="Times New Roman" w:hAnsi="Times New Roman" w:cs="Times New Roman"/>
          <w:color w:val="000000"/>
          <w:sz w:val="24"/>
          <w:szCs w:val="24"/>
        </w:rPr>
      </w:pPr>
    </w:p>
    <w:p w14:paraId="36AC6F36" w14:textId="77777777" w:rsidR="00801BF3" w:rsidRDefault="00000000">
      <w:pPr>
        <w:spacing w:line="276" w:lineRule="auto"/>
        <w:ind w:left="565" w:right="167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least, our appreciable obligation also goes to all the staff members of the CSE (AIML &amp; IoT) and to our fellow classmates who directly or indirectly helped us.</w:t>
      </w:r>
    </w:p>
    <w:p w14:paraId="103330FA" w14:textId="77777777" w:rsidR="00801BF3" w:rsidRDefault="00801BF3">
      <w:pPr>
        <w:spacing w:before="7"/>
        <w:rPr>
          <w:rFonts w:ascii="Times New Roman" w:eastAsia="Times New Roman" w:hAnsi="Times New Roman" w:cs="Times New Roman"/>
          <w:color w:val="000000"/>
          <w:sz w:val="27"/>
          <w:szCs w:val="27"/>
        </w:rPr>
      </w:pPr>
    </w:p>
    <w:p w14:paraId="16EAAFCE" w14:textId="77777777" w:rsidR="00801BF3" w:rsidRDefault="00000000">
      <w:pPr>
        <w:ind w:left="2160" w:firstLine="720"/>
        <w:rPr>
          <w:rFonts w:ascii="Times New Roman" w:hAnsi="Times New Roman" w:cs="Times New Roman"/>
          <w:sz w:val="24"/>
          <w:szCs w:val="24"/>
        </w:rPr>
      </w:pPr>
      <w:r>
        <w:rPr>
          <w:rFonts w:ascii="Times New Roman" w:hAnsi="Times New Roman" w:cs="Times New Roman"/>
          <w:sz w:val="24"/>
          <w:szCs w:val="24"/>
        </w:rPr>
        <w:t>B Navaneeth</w:t>
      </w:r>
      <w:r>
        <w:rPr>
          <w:rFonts w:ascii="Times New Roman" w:hAnsi="Times New Roman" w:cs="Times New Roman"/>
          <w:sz w:val="24"/>
          <w:szCs w:val="24"/>
        </w:rPr>
        <w:tab/>
        <w:t xml:space="preserve">                     ( 21071A6611 )</w:t>
      </w:r>
    </w:p>
    <w:p w14:paraId="4467222A" w14:textId="77777777" w:rsidR="00801BF3" w:rsidRDefault="00801BF3">
      <w:pPr>
        <w:rPr>
          <w:rFonts w:ascii="Times New Roman" w:hAnsi="Times New Roman" w:cs="Times New Roman"/>
          <w:sz w:val="24"/>
          <w:szCs w:val="24"/>
        </w:rPr>
      </w:pPr>
    </w:p>
    <w:p w14:paraId="4396852B" w14:textId="77777777" w:rsidR="00801BF3" w:rsidRDefault="00000000">
      <w:pPr>
        <w:ind w:left="2880"/>
        <w:rPr>
          <w:rFonts w:ascii="Times New Roman" w:hAnsi="Times New Roman" w:cs="Times New Roman"/>
          <w:sz w:val="24"/>
          <w:szCs w:val="24"/>
        </w:rPr>
      </w:pPr>
      <w:r>
        <w:rPr>
          <w:rFonts w:ascii="Times New Roman" w:hAnsi="Times New Roman" w:cs="Times New Roman"/>
          <w:sz w:val="24"/>
          <w:szCs w:val="24"/>
        </w:rPr>
        <w:t>G Ruchitha</w:t>
      </w:r>
      <w:r>
        <w:rPr>
          <w:rFonts w:ascii="Times New Roman" w:hAnsi="Times New Roman" w:cs="Times New Roman"/>
          <w:sz w:val="24"/>
          <w:szCs w:val="24"/>
        </w:rPr>
        <w:tab/>
      </w:r>
      <w:r>
        <w:rPr>
          <w:rFonts w:ascii="Times New Roman" w:hAnsi="Times New Roman" w:cs="Times New Roman"/>
          <w:sz w:val="24"/>
          <w:szCs w:val="24"/>
        </w:rPr>
        <w:tab/>
        <w:t xml:space="preserve">         ( 21071A6620 )</w:t>
      </w:r>
    </w:p>
    <w:p w14:paraId="007F8948" w14:textId="77777777" w:rsidR="00801BF3" w:rsidRDefault="00801BF3">
      <w:pPr>
        <w:ind w:left="2880"/>
        <w:rPr>
          <w:rFonts w:ascii="Times New Roman" w:hAnsi="Times New Roman" w:cs="Times New Roman"/>
          <w:sz w:val="24"/>
          <w:szCs w:val="24"/>
        </w:rPr>
      </w:pPr>
    </w:p>
    <w:p w14:paraId="37C24DA6" w14:textId="77777777" w:rsidR="00801BF3" w:rsidRDefault="00000000">
      <w:pPr>
        <w:ind w:left="2880"/>
        <w:rPr>
          <w:rFonts w:ascii="Times New Roman" w:hAnsi="Times New Roman" w:cs="Times New Roman"/>
          <w:sz w:val="24"/>
          <w:szCs w:val="24"/>
        </w:rPr>
      </w:pPr>
      <w:r>
        <w:rPr>
          <w:rFonts w:ascii="Times New Roman" w:hAnsi="Times New Roman" w:cs="Times New Roman"/>
          <w:sz w:val="24"/>
          <w:szCs w:val="24"/>
        </w:rPr>
        <w:t>G Aravind</w:t>
      </w:r>
      <w:r>
        <w:rPr>
          <w:rFonts w:ascii="Times New Roman" w:hAnsi="Times New Roman" w:cs="Times New Roman"/>
          <w:sz w:val="24"/>
          <w:szCs w:val="24"/>
        </w:rPr>
        <w:tab/>
      </w:r>
      <w:r>
        <w:rPr>
          <w:rFonts w:ascii="Times New Roman" w:hAnsi="Times New Roman" w:cs="Times New Roman"/>
          <w:sz w:val="24"/>
          <w:szCs w:val="24"/>
        </w:rPr>
        <w:tab/>
        <w:t xml:space="preserve">         ( 21071A6623 )</w:t>
      </w:r>
    </w:p>
    <w:p w14:paraId="34299F84" w14:textId="77777777" w:rsidR="00801BF3" w:rsidRDefault="00801BF3">
      <w:pPr>
        <w:ind w:left="2880"/>
        <w:rPr>
          <w:rFonts w:ascii="Times New Roman" w:hAnsi="Times New Roman" w:cs="Times New Roman"/>
          <w:sz w:val="24"/>
          <w:szCs w:val="24"/>
        </w:rPr>
      </w:pPr>
    </w:p>
    <w:p w14:paraId="3BD95176" w14:textId="77777777" w:rsidR="00801BF3" w:rsidRDefault="00000000">
      <w:pPr>
        <w:ind w:left="2160" w:firstLine="720"/>
        <w:rPr>
          <w:rFonts w:ascii="Times New Roman" w:hAnsi="Times New Roman" w:cs="Times New Roman"/>
          <w:b/>
          <w:sz w:val="24"/>
          <w:szCs w:val="24"/>
        </w:rPr>
        <w:sectPr w:rsidR="00801BF3" w:rsidSect="000909A2">
          <w:footerReference w:type="default" r:id="rId13"/>
          <w:pgSz w:w="12240" w:h="15840"/>
          <w:pgMar w:top="10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K Yashwanth</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21071A6626 )</w:t>
      </w:r>
    </w:p>
    <w:p w14:paraId="1B16F2C9" w14:textId="77777777" w:rsidR="00801BF3" w:rsidRDefault="00000000">
      <w:pPr>
        <w:tabs>
          <w:tab w:val="left" w:pos="9356"/>
        </w:tabs>
        <w:spacing w:before="71"/>
        <w:ind w:left="324" w:right="1682"/>
        <w:jc w:val="center"/>
        <w:rPr>
          <w:rFonts w:ascii="Times New Roman" w:hAnsi="Times New Roman" w:cs="Times New Roman"/>
          <w:b/>
          <w:sz w:val="24"/>
          <w:szCs w:val="24"/>
        </w:rPr>
      </w:pPr>
      <w:r>
        <w:rPr>
          <w:rFonts w:ascii="Times New Roman" w:hAnsi="Times New Roman" w:cs="Times New Roman"/>
          <w:b/>
          <w:color w:val="37741B"/>
          <w:sz w:val="24"/>
          <w:szCs w:val="24"/>
        </w:rPr>
        <w:lastRenderedPageBreak/>
        <w:t>ABSTRACT</w:t>
      </w:r>
    </w:p>
    <w:p w14:paraId="5A6CD778" w14:textId="77777777" w:rsidR="00801BF3" w:rsidRDefault="00801BF3" w:rsidP="00400D8F">
      <w:pPr>
        <w:jc w:val="both"/>
        <w:rPr>
          <w:rFonts w:ascii="Times New Roman" w:eastAsia="Times New Roman" w:hAnsi="Times New Roman" w:cs="Times New Roman"/>
          <w:color w:val="000000"/>
        </w:rPr>
      </w:pPr>
    </w:p>
    <w:p w14:paraId="3D6DC6EA" w14:textId="77777777" w:rsidR="00400D8F" w:rsidRPr="00400D8F" w:rsidRDefault="00400D8F" w:rsidP="00400D8F">
      <w:pPr>
        <w:ind w:right="894"/>
        <w:jc w:val="both"/>
        <w:rPr>
          <w:rFonts w:ascii="Times New Roman" w:hAnsi="Times New Roman" w:cs="Times New Roman"/>
          <w:sz w:val="24"/>
          <w:szCs w:val="24"/>
        </w:rPr>
      </w:pPr>
    </w:p>
    <w:p w14:paraId="3774D361"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"This work offers an insight into research investigating the utilization of machine learning algorithms, as outlined in the study titled 'Anticipating Job Disruption: An AI-Enhanced Model for Predicting Automation-Induced Threat Levels”. In this work, we are predicting how much percentage of a job can be replaced by AI</w:t>
      </w:r>
    </w:p>
    <w:p w14:paraId="17DDF7F3"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ab/>
      </w:r>
    </w:p>
    <w:p w14:paraId="397DD23C"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The rapid advancement of automation technologies has raised concerns about the potential impact on employment across various sectors. In response to this, our project, the "Job Threat Index," focuses on predicting the degree of job threat in different fields attributable to automation. Leveraging machine learning, specifically the K-Nearest Neighbors (KNN) algorithm, we aim to provide a quantitative measure of the vulnerability of specific occupations to automation-induced displacement.</w:t>
      </w:r>
    </w:p>
    <w:p w14:paraId="2AF7210A"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ab/>
        <w:t xml:space="preserve"> </w:t>
      </w:r>
    </w:p>
    <w:p w14:paraId="65BB3CEB"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Through feature engineering and data preprocessing, we extract relevant parameters to input into the KNN algorithm. KNN, a supervised learning algorithm, is chosen for its ability to classify data points based on the similarity of their features to those in the training dataset. In our context, this allows us to predict the level of automation threat faced by different jobs.</w:t>
      </w:r>
    </w:p>
    <w:p w14:paraId="5B1CFDBA" w14:textId="77777777" w:rsidR="00400D8F" w:rsidRPr="00400D8F"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ab/>
      </w:r>
    </w:p>
    <w:p w14:paraId="1F57E8CA" w14:textId="023EBA2A" w:rsidR="00801BF3" w:rsidRDefault="00400D8F" w:rsidP="00400D8F">
      <w:pPr>
        <w:ind w:right="894"/>
        <w:jc w:val="both"/>
        <w:rPr>
          <w:rFonts w:ascii="Times New Roman" w:hAnsi="Times New Roman" w:cs="Times New Roman"/>
          <w:sz w:val="24"/>
          <w:szCs w:val="24"/>
        </w:rPr>
      </w:pPr>
      <w:r w:rsidRPr="00400D8F">
        <w:rPr>
          <w:rFonts w:ascii="Times New Roman" w:hAnsi="Times New Roman" w:cs="Times New Roman"/>
          <w:sz w:val="24"/>
          <w:szCs w:val="24"/>
        </w:rPr>
        <w:t>Preliminary results indicate the effectiveness of the KNN algorithm in predicting job threat levels, with a promising level of accuracy. Ongoing refinement of the model and continuous integration of updated datasets will enhance the accuracy and reliability of our predictions.</w:t>
      </w:r>
    </w:p>
    <w:p w14:paraId="0A8A40DD" w14:textId="77777777" w:rsidR="00801BF3" w:rsidRDefault="00801BF3">
      <w:pPr>
        <w:ind w:left="567" w:right="894"/>
        <w:jc w:val="both"/>
        <w:rPr>
          <w:rFonts w:ascii="Times New Roman" w:hAnsi="Times New Roman" w:cs="Times New Roman"/>
          <w:sz w:val="24"/>
          <w:szCs w:val="24"/>
        </w:rPr>
        <w:sectPr w:rsidR="00801BF3" w:rsidSect="000909A2">
          <w:footerReference w:type="default" r:id="rId14"/>
          <w:pgSz w:w="12240" w:h="15840"/>
          <w:pgMar w:top="144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4E70997" w14:textId="77777777" w:rsidR="00801BF3" w:rsidRDefault="00000000">
      <w:pPr>
        <w:spacing w:before="69"/>
        <w:ind w:left="324" w:right="618"/>
        <w:jc w:val="center"/>
        <w:rPr>
          <w:rFonts w:ascii="Times New Roman" w:hAnsi="Times New Roman" w:cs="Times New Roman"/>
          <w:b/>
          <w:sz w:val="24"/>
          <w:szCs w:val="24"/>
        </w:rPr>
        <w:sectPr w:rsidR="00801BF3" w:rsidSect="000909A2">
          <w:footerReference w:type="default" r:id="rId15"/>
          <w:pgSz w:w="12240" w:h="15840"/>
          <w:pgMar w:top="940" w:right="300" w:bottom="1143"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color w:val="37741B"/>
          <w:sz w:val="24"/>
          <w:szCs w:val="24"/>
        </w:rPr>
        <w:lastRenderedPageBreak/>
        <w:t>INDEX</w:t>
      </w:r>
    </w:p>
    <w:p w14:paraId="473A2A86" w14:textId="378EE216" w:rsidR="00554F6B" w:rsidRPr="00554F6B" w:rsidRDefault="00000000" w:rsidP="00554F6B">
      <w:pPr>
        <w:numPr>
          <w:ilvl w:val="0"/>
          <w:numId w:val="1"/>
        </w:numPr>
        <w:tabs>
          <w:tab w:val="left" w:pos="565"/>
          <w:tab w:val="right" w:pos="9699"/>
        </w:tabs>
        <w:spacing w:before="814"/>
        <w:rPr>
          <w:rFonts w:ascii="Times New Roman" w:hAnsi="Times New Roman" w:cs="Times New Roman"/>
        </w:rPr>
      </w:pPr>
      <w:hyperlink w:anchor="_30j0zll">
        <w:r>
          <w:rPr>
            <w:rFonts w:ascii="Times New Roman" w:eastAsia="Times New Roman" w:hAnsi="Times New Roman" w:cs="Times New Roman"/>
            <w:b/>
            <w:color w:val="000000"/>
          </w:rPr>
          <w:t>Introduction</w:t>
        </w:r>
        <w:r>
          <w:rPr>
            <w:rFonts w:ascii="Times New Roman" w:eastAsia="Times New Roman" w:hAnsi="Times New Roman" w:cs="Times New Roman"/>
            <w:b/>
            <w:color w:val="000000"/>
          </w:rPr>
          <w:tab/>
        </w:r>
      </w:hyperlink>
      <w:r w:rsidR="00C35933">
        <w:rPr>
          <w:rFonts w:ascii="Times New Roman" w:eastAsia="Times New Roman" w:hAnsi="Times New Roman" w:cs="Times New Roman"/>
          <w:b/>
          <w:color w:val="000000"/>
          <w:lang w:val="en-IN"/>
        </w:rPr>
        <w:t>1</w:t>
      </w:r>
    </w:p>
    <w:p w14:paraId="52E05FF9" w14:textId="37FADAA5" w:rsidR="00801BF3" w:rsidRPr="0055163D" w:rsidRDefault="00000000">
      <w:pPr>
        <w:numPr>
          <w:ilvl w:val="0"/>
          <w:numId w:val="1"/>
        </w:numPr>
        <w:tabs>
          <w:tab w:val="left" w:pos="565"/>
          <w:tab w:val="right" w:pos="9699"/>
        </w:tabs>
        <w:spacing w:before="200"/>
        <w:rPr>
          <w:rFonts w:ascii="Times New Roman" w:hAnsi="Times New Roman" w:cs="Times New Roman"/>
        </w:rPr>
      </w:pPr>
      <w:hyperlink w:anchor="_1fob9te">
        <w:r>
          <w:rPr>
            <w:rFonts w:ascii="Times New Roman" w:eastAsia="Times New Roman" w:hAnsi="Times New Roman" w:cs="Times New Roman"/>
            <w:b/>
            <w:color w:val="000000"/>
          </w:rPr>
          <w:t>Literature Survey</w:t>
        </w:r>
        <w:r>
          <w:rPr>
            <w:rFonts w:ascii="Times New Roman" w:eastAsia="Times New Roman" w:hAnsi="Times New Roman" w:cs="Times New Roman"/>
            <w:b/>
            <w:color w:val="000000"/>
          </w:rPr>
          <w:tab/>
        </w:r>
      </w:hyperlink>
      <w:r w:rsidR="00C35933">
        <w:rPr>
          <w:rFonts w:ascii="Times New Roman" w:eastAsia="Times New Roman" w:hAnsi="Times New Roman" w:cs="Times New Roman"/>
          <w:b/>
          <w:color w:val="000000"/>
          <w:lang w:val="en-IN"/>
        </w:rPr>
        <w:t>2</w:t>
      </w:r>
    </w:p>
    <w:p w14:paraId="0118896A" w14:textId="3EAEBB20" w:rsidR="0055163D" w:rsidRDefault="0055163D" w:rsidP="0055163D">
      <w:pPr>
        <w:tabs>
          <w:tab w:val="left" w:pos="565"/>
          <w:tab w:val="right" w:pos="9699"/>
        </w:tabs>
        <w:spacing w:before="200"/>
        <w:ind w:left="565"/>
        <w:rPr>
          <w:rFonts w:ascii="Times New Roman" w:hAnsi="Times New Roman" w:cs="Times New Roman"/>
        </w:rPr>
      </w:pPr>
      <w:r>
        <w:rPr>
          <w:rFonts w:ascii="Times New Roman" w:eastAsia="Times New Roman" w:hAnsi="Times New Roman" w:cs="Times New Roman"/>
          <w:b/>
          <w:color w:val="000000"/>
          <w:lang w:val="en-IN"/>
        </w:rPr>
        <w:t xml:space="preserve">                  Lit</w:t>
      </w:r>
      <w:r w:rsidR="00F35084">
        <w:rPr>
          <w:rFonts w:ascii="Times New Roman" w:eastAsia="Times New Roman" w:hAnsi="Times New Roman" w:cs="Times New Roman"/>
          <w:b/>
          <w:color w:val="000000"/>
          <w:lang w:val="en-IN"/>
        </w:rPr>
        <w:t>erature Review</w:t>
      </w:r>
      <w:r w:rsidR="00F35084">
        <w:rPr>
          <w:rFonts w:ascii="Times New Roman" w:eastAsia="Times New Roman" w:hAnsi="Times New Roman" w:cs="Times New Roman"/>
          <w:b/>
          <w:color w:val="000000"/>
          <w:lang w:val="en-IN"/>
        </w:rPr>
        <w:tab/>
        <w:t>3</w:t>
      </w:r>
    </w:p>
    <w:p w14:paraId="04CEA62F" w14:textId="4D81712A" w:rsidR="00801BF3" w:rsidRDefault="00000000">
      <w:pPr>
        <w:numPr>
          <w:ilvl w:val="0"/>
          <w:numId w:val="1"/>
        </w:numPr>
        <w:tabs>
          <w:tab w:val="left" w:pos="565"/>
          <w:tab w:val="right" w:pos="9699"/>
        </w:tabs>
        <w:spacing w:before="200"/>
        <w:rPr>
          <w:rFonts w:ascii="Times New Roman" w:hAnsi="Times New Roman" w:cs="Times New Roman"/>
        </w:rPr>
      </w:pPr>
      <w:r>
        <w:rPr>
          <w:rFonts w:ascii="Times New Roman" w:eastAsia="Times New Roman" w:hAnsi="Times New Roman" w:cs="Times New Roman"/>
          <w:b/>
          <w:color w:val="000000"/>
        </w:rPr>
        <w:t>Existing system</w:t>
      </w:r>
      <w:r>
        <w:rPr>
          <w:rFonts w:ascii="Times New Roman" w:eastAsia="Times New Roman" w:hAnsi="Times New Roman" w:cs="Times New Roman"/>
          <w:b/>
          <w:color w:val="000000"/>
        </w:rPr>
        <w:tab/>
      </w:r>
      <w:r w:rsidR="00F35084">
        <w:rPr>
          <w:rFonts w:ascii="Times New Roman" w:eastAsia="Times New Roman" w:hAnsi="Times New Roman" w:cs="Times New Roman"/>
          <w:b/>
          <w:color w:val="000000"/>
          <w:lang w:val="en-IN"/>
        </w:rPr>
        <w:t>9</w:t>
      </w:r>
    </w:p>
    <w:p w14:paraId="06C9FA92" w14:textId="1D4200A6" w:rsidR="00801BF3" w:rsidRDefault="00000000">
      <w:pPr>
        <w:numPr>
          <w:ilvl w:val="0"/>
          <w:numId w:val="1"/>
        </w:numPr>
        <w:tabs>
          <w:tab w:val="left" w:pos="565"/>
          <w:tab w:val="right" w:pos="9699"/>
        </w:tabs>
        <w:spacing w:before="201"/>
        <w:rPr>
          <w:rFonts w:ascii="Times New Roman" w:hAnsi="Times New Roman" w:cs="Times New Roman"/>
        </w:rPr>
      </w:pPr>
      <w:hyperlink w:anchor="_35nkun2">
        <w:r>
          <w:rPr>
            <w:rFonts w:ascii="Times New Roman" w:eastAsia="Times New Roman" w:hAnsi="Times New Roman" w:cs="Times New Roman"/>
            <w:b/>
            <w:color w:val="000000"/>
          </w:rPr>
          <w:t xml:space="preserve">Software Requirement </w:t>
        </w:r>
        <w:r>
          <w:rPr>
            <w:rFonts w:ascii="Times New Roman" w:eastAsia="Times New Roman" w:hAnsi="Times New Roman" w:cs="Times New Roman"/>
            <w:b/>
            <w:color w:val="000000"/>
          </w:rPr>
          <w:tab/>
        </w:r>
      </w:hyperlink>
      <w:r>
        <w:rPr>
          <w:rFonts w:ascii="Times New Roman" w:hAnsi="Times New Roman" w:cs="Times New Roman"/>
          <w:b/>
        </w:rPr>
        <w:t xml:space="preserve">  </w:t>
      </w:r>
      <w:r w:rsidR="00F35084">
        <w:rPr>
          <w:rFonts w:ascii="Times New Roman" w:eastAsia="Times New Roman" w:hAnsi="Times New Roman" w:cs="Times New Roman"/>
          <w:b/>
          <w:color w:val="000000"/>
        </w:rPr>
        <w:t>10</w:t>
      </w:r>
    </w:p>
    <w:p w14:paraId="0D9E6DF0" w14:textId="3DDCD82F" w:rsidR="00801BF3" w:rsidRDefault="00000000">
      <w:pPr>
        <w:numPr>
          <w:ilvl w:val="0"/>
          <w:numId w:val="1"/>
        </w:numPr>
        <w:tabs>
          <w:tab w:val="left" w:pos="565"/>
          <w:tab w:val="right" w:pos="9699"/>
        </w:tabs>
        <w:spacing w:before="201"/>
        <w:rPr>
          <w:rFonts w:ascii="Times New Roman" w:eastAsia="Times New Roman" w:hAnsi="Times New Roman" w:cs="Times New Roman"/>
          <w:b/>
          <w:color w:val="000000"/>
        </w:rPr>
      </w:pPr>
      <w:hyperlink w:anchor="_tyjcwt">
        <w:r>
          <w:rPr>
            <w:rFonts w:ascii="Times New Roman" w:eastAsia="Times New Roman" w:hAnsi="Times New Roman" w:cs="Times New Roman"/>
            <w:b/>
            <w:color w:val="000000"/>
          </w:rPr>
          <w:t>Software Design</w:t>
        </w:r>
        <w:r>
          <w:rPr>
            <w:rFonts w:ascii="Times New Roman" w:eastAsia="Times New Roman" w:hAnsi="Times New Roman" w:cs="Times New Roman"/>
            <w:b/>
            <w:color w:val="000000"/>
          </w:rPr>
          <w:tab/>
        </w:r>
      </w:hyperlink>
      <w:r>
        <w:rPr>
          <w:rFonts w:ascii="Times New Roman" w:hAnsi="Times New Roman" w:cs="Times New Roman"/>
          <w:b/>
        </w:rPr>
        <w:t>1</w:t>
      </w:r>
      <w:r w:rsidR="00F35084">
        <w:rPr>
          <w:rFonts w:ascii="Times New Roman" w:hAnsi="Times New Roman" w:cs="Times New Roman"/>
          <w:b/>
          <w:lang w:val="en-IN"/>
        </w:rPr>
        <w:t>2</w:t>
      </w:r>
    </w:p>
    <w:p w14:paraId="11EC3AD3" w14:textId="294AC3C3" w:rsidR="00801BF3" w:rsidRDefault="00000000">
      <w:pPr>
        <w:tabs>
          <w:tab w:val="left" w:pos="1555"/>
          <w:tab w:val="right" w:pos="9688"/>
        </w:tabs>
        <w:spacing w:before="59"/>
        <w:ind w:left="1440"/>
        <w:rPr>
          <w:rFonts w:ascii="Times New Roman" w:eastAsia="Times New Roman" w:hAnsi="Times New Roman" w:cs="Times New Roman"/>
          <w:b/>
          <w:color w:val="000000"/>
          <w:lang w:val="en-IN"/>
        </w:rPr>
      </w:pPr>
      <w:r>
        <w:rPr>
          <w:rFonts w:ascii="Times New Roman" w:eastAsia="Times New Roman" w:hAnsi="Times New Roman" w:cs="Times New Roman"/>
          <w:b/>
          <w:color w:val="000000"/>
        </w:rPr>
        <w:tab/>
        <w:t xml:space="preserve"> </w:t>
      </w:r>
      <w:hyperlink w:anchor="_1t3h5sf">
        <w:r>
          <w:rPr>
            <w:rFonts w:ascii="Times New Roman" w:eastAsia="Times New Roman" w:hAnsi="Times New Roman" w:cs="Times New Roman"/>
            <w:b/>
            <w:color w:val="000000"/>
          </w:rPr>
          <w:t>Use Case Diagram</w:t>
        </w:r>
        <w:r>
          <w:rPr>
            <w:rFonts w:ascii="Times New Roman" w:eastAsia="Times New Roman" w:hAnsi="Times New Roman" w:cs="Times New Roman"/>
            <w:b/>
            <w:color w:val="000000"/>
          </w:rPr>
          <w:tab/>
        </w:r>
      </w:hyperlink>
      <w:r>
        <w:rPr>
          <w:rFonts w:ascii="Times New Roman" w:hAnsi="Times New Roman" w:cs="Times New Roman"/>
          <w:b/>
        </w:rPr>
        <w:t>1</w:t>
      </w:r>
      <w:r w:rsidR="00F35084">
        <w:rPr>
          <w:rFonts w:ascii="Times New Roman" w:hAnsi="Times New Roman" w:cs="Times New Roman"/>
          <w:b/>
          <w:lang w:val="en-IN"/>
        </w:rPr>
        <w:t>4</w:t>
      </w:r>
    </w:p>
    <w:p w14:paraId="2E9971B1" w14:textId="4FE2CB1E" w:rsidR="00801BF3" w:rsidRDefault="00000000">
      <w:pPr>
        <w:tabs>
          <w:tab w:val="left" w:pos="1540"/>
          <w:tab w:val="right" w:pos="9699"/>
        </w:tabs>
        <w:spacing w:before="59"/>
        <w:ind w:left="1440"/>
        <w:rPr>
          <w:rFonts w:ascii="Times New Roman" w:eastAsia="Times New Roman" w:hAnsi="Times New Roman" w:cs="Times New Roman"/>
          <w:b/>
          <w:color w:val="000000"/>
          <w:lang w:val="en-IN"/>
        </w:rPr>
      </w:pPr>
      <w:r>
        <w:rPr>
          <w:rFonts w:ascii="Times New Roman" w:eastAsia="Times New Roman" w:hAnsi="Times New Roman" w:cs="Times New Roman"/>
          <w:b/>
          <w:color w:val="000000"/>
        </w:rPr>
        <w:t xml:space="preserve">   </w:t>
      </w:r>
      <w:hyperlink w:anchor="_4d34og8">
        <w:r>
          <w:rPr>
            <w:rFonts w:ascii="Times New Roman" w:eastAsia="Times New Roman" w:hAnsi="Times New Roman" w:cs="Times New Roman"/>
            <w:b/>
            <w:color w:val="000000"/>
            <w:lang w:val="en-IN"/>
          </w:rPr>
          <w:t>System Architecture</w:t>
        </w:r>
        <w:r>
          <w:rPr>
            <w:rFonts w:ascii="Times New Roman" w:eastAsia="Times New Roman" w:hAnsi="Times New Roman" w:cs="Times New Roman"/>
            <w:b/>
            <w:color w:val="000000"/>
          </w:rPr>
          <w:tab/>
        </w:r>
      </w:hyperlink>
      <w:r w:rsidR="00C35933">
        <w:rPr>
          <w:rFonts w:ascii="Times New Roman" w:eastAsia="Times New Roman" w:hAnsi="Times New Roman" w:cs="Times New Roman"/>
          <w:b/>
          <w:color w:val="000000"/>
          <w:lang w:val="en-IN"/>
        </w:rPr>
        <w:t>1</w:t>
      </w:r>
      <w:r w:rsidR="00F35084">
        <w:rPr>
          <w:rFonts w:ascii="Times New Roman" w:eastAsia="Times New Roman" w:hAnsi="Times New Roman" w:cs="Times New Roman"/>
          <w:b/>
          <w:color w:val="000000"/>
          <w:lang w:val="en-IN"/>
        </w:rPr>
        <w:t>5</w:t>
      </w:r>
    </w:p>
    <w:p w14:paraId="4FAB6040" w14:textId="305EE823" w:rsidR="00801BF3" w:rsidRDefault="00000000">
      <w:pPr>
        <w:numPr>
          <w:ilvl w:val="0"/>
          <w:numId w:val="1"/>
        </w:numPr>
        <w:tabs>
          <w:tab w:val="left" w:pos="565"/>
          <w:tab w:val="right" w:pos="9699"/>
        </w:tabs>
        <w:spacing w:before="201"/>
        <w:rPr>
          <w:rFonts w:ascii="Times New Roman" w:hAnsi="Times New Roman" w:cs="Times New Roman"/>
        </w:rPr>
      </w:pPr>
      <w:hyperlink w:anchor="_17dp8vu">
        <w:r>
          <w:rPr>
            <w:rFonts w:ascii="Times New Roman" w:eastAsia="Times New Roman" w:hAnsi="Times New Roman" w:cs="Times New Roman"/>
            <w:b/>
            <w:color w:val="000000"/>
          </w:rPr>
          <w:t>Proposed System</w:t>
        </w:r>
        <w:r>
          <w:rPr>
            <w:rFonts w:ascii="Times New Roman" w:eastAsia="Times New Roman" w:hAnsi="Times New Roman" w:cs="Times New Roman"/>
            <w:b/>
            <w:color w:val="000000"/>
          </w:rPr>
          <w:tab/>
        </w:r>
      </w:hyperlink>
      <w:r w:rsidR="00F35084">
        <w:rPr>
          <w:rFonts w:ascii="Times New Roman" w:eastAsia="Times New Roman" w:hAnsi="Times New Roman" w:cs="Times New Roman"/>
          <w:b/>
          <w:color w:val="000000"/>
          <w:lang w:val="en-IN"/>
        </w:rPr>
        <w:t>16</w:t>
      </w:r>
    </w:p>
    <w:p w14:paraId="7C9865FE" w14:textId="284C275B" w:rsidR="00801BF3" w:rsidRDefault="00000000">
      <w:pPr>
        <w:tabs>
          <w:tab w:val="left" w:pos="565"/>
          <w:tab w:val="right" w:pos="9699"/>
        </w:tabs>
        <w:spacing w:before="201"/>
        <w:ind w:left="340"/>
        <w:rPr>
          <w:rFonts w:ascii="Times New Roman" w:hAnsi="Times New Roman" w:cs="Times New Roman"/>
          <w:lang w:val="en-IN"/>
        </w:rPr>
      </w:pPr>
      <w:r>
        <w:rPr>
          <w:rFonts w:ascii="Times New Roman" w:hAnsi="Times New Roman" w:cs="Times New Roman"/>
          <w:b/>
          <w:lang w:val="en-IN"/>
        </w:rPr>
        <w:t xml:space="preserve"> </w:t>
      </w:r>
      <w:r>
        <w:rPr>
          <w:rFonts w:ascii="Times New Roman" w:hAnsi="Times New Roman" w:cs="Times New Roman"/>
          <w:b/>
          <w:lang w:val="en-IN"/>
        </w:rPr>
        <w:tab/>
        <w:t xml:space="preserve">                   Modules</w:t>
      </w:r>
      <w:r w:rsidR="00F35084">
        <w:rPr>
          <w:rFonts w:ascii="Times New Roman" w:hAnsi="Times New Roman" w:cs="Times New Roman"/>
          <w:b/>
          <w:lang w:val="en-IN"/>
        </w:rPr>
        <w:tab/>
        <w:t>17</w:t>
      </w:r>
      <w:r>
        <w:rPr>
          <w:rFonts w:ascii="Times New Roman" w:hAnsi="Times New Roman" w:cs="Times New Roman"/>
          <w:b/>
          <w:lang w:val="en-IN"/>
        </w:rPr>
        <w:tab/>
      </w:r>
      <w:r>
        <w:rPr>
          <w:rFonts w:ascii="Times New Roman" w:hAnsi="Times New Roman" w:cs="Times New Roman"/>
          <w:b/>
          <w:lang w:val="en-IN"/>
        </w:rPr>
        <w:tab/>
      </w:r>
    </w:p>
    <w:p w14:paraId="7D8DACF1" w14:textId="29D57875" w:rsidR="00801BF3" w:rsidRDefault="00000000">
      <w:pPr>
        <w:numPr>
          <w:ilvl w:val="0"/>
          <w:numId w:val="1"/>
        </w:numPr>
        <w:tabs>
          <w:tab w:val="left" w:pos="565"/>
          <w:tab w:val="right" w:pos="9699"/>
        </w:tabs>
        <w:spacing w:before="240" w:after="20"/>
        <w:rPr>
          <w:rFonts w:ascii="Times New Roman" w:hAnsi="Times New Roman" w:cs="Times New Roman"/>
        </w:rPr>
      </w:pPr>
      <w:r>
        <w:rPr>
          <w:rFonts w:ascii="Times New Roman" w:eastAsia="Times New Roman" w:hAnsi="Times New Roman" w:cs="Times New Roman"/>
          <w:b/>
          <w:color w:val="000000"/>
        </w:rPr>
        <w:t>Coding/Implementation</w:t>
      </w:r>
      <w:r>
        <w:rPr>
          <w:rFonts w:ascii="Times New Roman" w:eastAsia="Times New Roman" w:hAnsi="Times New Roman" w:cs="Times New Roman"/>
          <w:b/>
          <w:color w:val="000000"/>
        </w:rPr>
        <w:tab/>
      </w:r>
      <w:r w:rsidR="00F35084">
        <w:rPr>
          <w:rFonts w:ascii="Times New Roman" w:eastAsia="Times New Roman" w:hAnsi="Times New Roman" w:cs="Times New Roman"/>
          <w:b/>
          <w:color w:val="000000"/>
          <w:lang w:val="en-IN"/>
        </w:rPr>
        <w:t>18</w:t>
      </w:r>
    </w:p>
    <w:p w14:paraId="3F309A81" w14:textId="548D399A" w:rsidR="00801BF3" w:rsidRDefault="00000000">
      <w:pPr>
        <w:numPr>
          <w:ilvl w:val="0"/>
          <w:numId w:val="1"/>
        </w:numPr>
        <w:tabs>
          <w:tab w:val="left" w:pos="565"/>
          <w:tab w:val="right" w:pos="9699"/>
        </w:tabs>
        <w:spacing w:before="201"/>
        <w:rPr>
          <w:rFonts w:ascii="Times New Roman" w:hAnsi="Times New Roman" w:cs="Times New Roman"/>
        </w:rPr>
      </w:pPr>
      <w:hyperlink w:anchor="_1ksv4uv">
        <w:r>
          <w:rPr>
            <w:rFonts w:ascii="Times New Roman" w:eastAsia="Times New Roman" w:hAnsi="Times New Roman" w:cs="Times New Roman"/>
            <w:b/>
            <w:color w:val="000000"/>
          </w:rPr>
          <w:t>Results</w:t>
        </w:r>
        <w:r>
          <w:rPr>
            <w:rFonts w:ascii="Times New Roman" w:eastAsia="Times New Roman" w:hAnsi="Times New Roman" w:cs="Times New Roman"/>
            <w:b/>
            <w:color w:val="000000"/>
          </w:rPr>
          <w:tab/>
        </w:r>
      </w:hyperlink>
      <w:r>
        <w:rPr>
          <w:rFonts w:ascii="Times New Roman" w:eastAsia="Times New Roman" w:hAnsi="Times New Roman" w:cs="Times New Roman"/>
          <w:b/>
          <w:color w:val="000000"/>
          <w:lang w:val="en-IN"/>
        </w:rPr>
        <w:t>3</w:t>
      </w:r>
      <w:r w:rsidR="00F35084">
        <w:rPr>
          <w:rFonts w:ascii="Times New Roman" w:eastAsia="Times New Roman" w:hAnsi="Times New Roman" w:cs="Times New Roman"/>
          <w:b/>
          <w:color w:val="000000"/>
          <w:lang w:val="en-IN"/>
        </w:rPr>
        <w:t>4</w:t>
      </w:r>
    </w:p>
    <w:p w14:paraId="46A41191" w14:textId="798DA87D" w:rsidR="00801BF3" w:rsidRDefault="00000000">
      <w:pPr>
        <w:numPr>
          <w:ilvl w:val="0"/>
          <w:numId w:val="1"/>
        </w:numPr>
        <w:tabs>
          <w:tab w:val="left" w:pos="565"/>
          <w:tab w:val="right" w:pos="9699"/>
        </w:tabs>
        <w:spacing w:before="201"/>
        <w:rPr>
          <w:rFonts w:ascii="Times New Roman" w:hAnsi="Times New Roman" w:cs="Times New Roman"/>
        </w:rPr>
      </w:pPr>
      <w:hyperlink w:anchor="_lnxbz9">
        <w:r>
          <w:rPr>
            <w:rFonts w:ascii="Times New Roman" w:eastAsia="Times New Roman" w:hAnsi="Times New Roman" w:cs="Times New Roman"/>
            <w:b/>
            <w:color w:val="000000"/>
          </w:rPr>
          <w:t>Conclusion And Future scope</w:t>
        </w:r>
        <w:r>
          <w:rPr>
            <w:rFonts w:ascii="Times New Roman" w:eastAsia="Times New Roman" w:hAnsi="Times New Roman" w:cs="Times New Roman"/>
            <w:b/>
            <w:color w:val="000000"/>
          </w:rPr>
          <w:tab/>
        </w:r>
      </w:hyperlink>
      <w:r>
        <w:rPr>
          <w:rFonts w:ascii="Times New Roman" w:eastAsia="Times New Roman" w:hAnsi="Times New Roman" w:cs="Times New Roman"/>
          <w:b/>
          <w:color w:val="000000"/>
          <w:lang w:val="en-IN"/>
        </w:rPr>
        <w:t>3</w:t>
      </w:r>
      <w:r w:rsidR="00F35084">
        <w:rPr>
          <w:rFonts w:ascii="Times New Roman" w:eastAsia="Times New Roman" w:hAnsi="Times New Roman" w:cs="Times New Roman"/>
          <w:b/>
          <w:color w:val="000000"/>
          <w:lang w:val="en-IN"/>
        </w:rPr>
        <w:t>5</w:t>
      </w:r>
    </w:p>
    <w:p w14:paraId="1F42C530" w14:textId="52A2E1A2" w:rsidR="00801BF3" w:rsidRDefault="00000000">
      <w:pPr>
        <w:numPr>
          <w:ilvl w:val="0"/>
          <w:numId w:val="1"/>
        </w:numPr>
        <w:tabs>
          <w:tab w:val="left" w:pos="670"/>
          <w:tab w:val="right" w:pos="9699"/>
        </w:tabs>
        <w:spacing w:before="200"/>
        <w:ind w:left="670" w:hanging="330"/>
        <w:rPr>
          <w:rFonts w:ascii="Times New Roman" w:hAnsi="Times New Roman" w:cs="Times New Roman"/>
        </w:rPr>
        <w:sectPr w:rsidR="00801BF3" w:rsidSect="000909A2">
          <w:type w:val="continuous"/>
          <w:pgSz w:w="12240" w:h="15840"/>
          <w:pgMar w:top="1220" w:right="300" w:bottom="1143"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b/>
          <w:color w:val="000000"/>
        </w:rPr>
        <w:t>References</w:t>
      </w:r>
      <w:r>
        <w:rPr>
          <w:rFonts w:ascii="Times New Roman" w:eastAsia="Times New Roman" w:hAnsi="Times New Roman" w:cs="Times New Roman"/>
          <w:b/>
          <w:color w:val="000000"/>
        </w:rPr>
        <w:tab/>
      </w:r>
      <w:r w:rsidR="00F35084">
        <w:rPr>
          <w:rFonts w:ascii="Times New Roman" w:eastAsia="Times New Roman" w:hAnsi="Times New Roman" w:cs="Times New Roman"/>
          <w:b/>
          <w:color w:val="000000"/>
          <w:lang w:val="en-IN"/>
        </w:rPr>
        <w:t>36</w:t>
      </w:r>
    </w:p>
    <w:p w14:paraId="5F939049" w14:textId="77777777" w:rsidR="00801BF3" w:rsidRDefault="00000000">
      <w:pPr>
        <w:pStyle w:val="Heading1"/>
        <w:spacing w:before="71"/>
        <w:ind w:left="3520" w:firstLine="0"/>
        <w:rPr>
          <w:rFonts w:ascii="Times New Roman" w:hAnsi="Times New Roman" w:cs="Times New Roman"/>
        </w:rPr>
      </w:pPr>
      <w:bookmarkStart w:id="1" w:name="_30j0zll" w:colFirst="0" w:colLast="0"/>
      <w:bookmarkEnd w:id="1"/>
      <w:r>
        <w:rPr>
          <w:rFonts w:ascii="Times New Roman" w:hAnsi="Times New Roman" w:cs="Times New Roman"/>
        </w:rPr>
        <w:lastRenderedPageBreak/>
        <w:t>1. INTRODUCTION</w:t>
      </w:r>
    </w:p>
    <w:p w14:paraId="3B133628" w14:textId="77777777" w:rsidR="00801BF3" w:rsidRDefault="00801BF3">
      <w:pPr>
        <w:pStyle w:val="Heading1"/>
        <w:spacing w:before="71"/>
        <w:ind w:left="3520" w:firstLine="0"/>
        <w:rPr>
          <w:rFonts w:ascii="Times New Roman" w:hAnsi="Times New Roman" w:cs="Times New Roman"/>
        </w:rPr>
      </w:pPr>
    </w:p>
    <w:p w14:paraId="6B117D1D" w14:textId="77777777" w:rsidR="00801BF3" w:rsidRDefault="00000000" w:rsidP="00400D8F">
      <w:pPr>
        <w:numPr>
          <w:ilvl w:val="1"/>
          <w:numId w:val="2"/>
        </w:numPr>
        <w:ind w:left="879" w:right="896"/>
        <w:jc w:val="both"/>
        <w:rPr>
          <w:rFonts w:ascii="Times New Roman" w:hAnsi="Times New Roman" w:cs="Times New Roman"/>
          <w:color w:val="212121"/>
          <w:sz w:val="24"/>
          <w:szCs w:val="24"/>
        </w:rPr>
      </w:pPr>
      <w:r>
        <w:rPr>
          <w:rFonts w:ascii="Times New Roman" w:hAnsi="Times New Roman" w:cs="Times New Roman"/>
          <w:color w:val="212121"/>
          <w:sz w:val="24"/>
          <w:szCs w:val="24"/>
        </w:rPr>
        <w:t>The "Job Threat Index ML Project" is a data-driven initiative aimed at providing valuable insights into the ever-evolving landscape of employment and workforce dynamics.</w:t>
      </w:r>
    </w:p>
    <w:p w14:paraId="18F9A08C" w14:textId="17FE6B52" w:rsidR="00801BF3" w:rsidRDefault="00000000" w:rsidP="00400D8F">
      <w:pPr>
        <w:numPr>
          <w:ilvl w:val="1"/>
          <w:numId w:val="2"/>
        </w:numPr>
        <w:ind w:left="879" w:right="896"/>
        <w:jc w:val="both"/>
        <w:rPr>
          <w:rFonts w:ascii="Times New Roman" w:hAnsi="Times New Roman" w:cs="Times New Roman"/>
          <w:color w:val="212121"/>
          <w:sz w:val="24"/>
          <w:szCs w:val="24"/>
        </w:rPr>
      </w:pPr>
      <w:r>
        <w:rPr>
          <w:rFonts w:ascii="Times New Roman" w:hAnsi="Times New Roman" w:cs="Times New Roman"/>
          <w:color w:val="212121"/>
          <w:sz w:val="24"/>
          <w:szCs w:val="24"/>
        </w:rPr>
        <w:t>This model aims to provide concise and accurate predictions, helping businesses, policymakers, and individuals navigate the evolving employment landscape effectively.</w:t>
      </w:r>
    </w:p>
    <w:p w14:paraId="3B90DAA0" w14:textId="77777777" w:rsidR="00801BF3" w:rsidRDefault="00000000" w:rsidP="00400D8F">
      <w:pPr>
        <w:numPr>
          <w:ilvl w:val="1"/>
          <w:numId w:val="2"/>
        </w:numPr>
        <w:ind w:left="879" w:right="896"/>
        <w:jc w:val="both"/>
        <w:rPr>
          <w:rFonts w:ascii="Times New Roman" w:hAnsi="Times New Roman" w:cs="Times New Roman"/>
          <w:color w:val="212121"/>
          <w:sz w:val="24"/>
          <w:szCs w:val="24"/>
        </w:rPr>
      </w:pPr>
      <w:r>
        <w:rPr>
          <w:rFonts w:ascii="Times New Roman" w:hAnsi="Times New Roman" w:cs="Times New Roman"/>
          <w:color w:val="212121"/>
          <w:sz w:val="24"/>
          <w:szCs w:val="24"/>
        </w:rPr>
        <w:t>By analyzing various factors, it offers valuable insights into which job roles and industries are most vulnerable to automation, aiding in proactive workforce planning and reskilling efforts.</w:t>
      </w:r>
    </w:p>
    <w:p w14:paraId="3F1FF5B4" w14:textId="77777777" w:rsidR="00801BF3" w:rsidRDefault="00000000" w:rsidP="00400D8F">
      <w:pPr>
        <w:numPr>
          <w:ilvl w:val="1"/>
          <w:numId w:val="2"/>
        </w:numPr>
        <w:ind w:left="879" w:right="896"/>
        <w:jc w:val="both"/>
        <w:rPr>
          <w:rFonts w:ascii="Times New Roman" w:hAnsi="Times New Roman" w:cs="Times New Roman"/>
          <w:color w:val="212121"/>
          <w:sz w:val="24"/>
          <w:szCs w:val="24"/>
        </w:rPr>
      </w:pPr>
      <w:r>
        <w:rPr>
          <w:rFonts w:ascii="Times New Roman" w:hAnsi="Times New Roman" w:cs="Times New Roman"/>
          <w:color w:val="212121"/>
          <w:sz w:val="24"/>
          <w:szCs w:val="24"/>
        </w:rPr>
        <w:t>In an era of rapid technological change, this model serves as a vital tool for informed decision-making and long-term workforce sustainability.</w:t>
      </w:r>
    </w:p>
    <w:p w14:paraId="4821E277" w14:textId="77777777" w:rsidR="00801BF3" w:rsidRDefault="00801BF3" w:rsidP="00400D8F">
      <w:pPr>
        <w:ind w:left="879" w:right="896"/>
        <w:jc w:val="both"/>
        <w:rPr>
          <w:rFonts w:ascii="Times New Roman" w:hAnsi="Times New Roman" w:cs="Times New Roman"/>
          <w:color w:val="212121"/>
          <w:sz w:val="24"/>
          <w:szCs w:val="24"/>
          <w:u w:val="single"/>
        </w:rPr>
      </w:pPr>
    </w:p>
    <w:p w14:paraId="56F9D488" w14:textId="0F8743AE" w:rsidR="00801BF3" w:rsidRDefault="00801BF3">
      <w:pPr>
        <w:ind w:left="567" w:right="894"/>
        <w:rPr>
          <w:rFonts w:ascii="Times New Roman" w:eastAsia="Times New Roman" w:hAnsi="Times New Roman" w:cs="Times New Roman"/>
          <w:color w:val="000000"/>
          <w:sz w:val="20"/>
          <w:szCs w:val="20"/>
          <w:u w:val="single"/>
        </w:rPr>
      </w:pPr>
    </w:p>
    <w:p w14:paraId="495B556C" w14:textId="77777777" w:rsidR="00801BF3" w:rsidRDefault="00801BF3">
      <w:pPr>
        <w:spacing w:before="11"/>
        <w:ind w:left="567" w:right="894"/>
        <w:rPr>
          <w:rFonts w:ascii="Times New Roman" w:eastAsia="Times New Roman" w:hAnsi="Times New Roman" w:cs="Times New Roman"/>
          <w:color w:val="000000"/>
          <w:sz w:val="44"/>
          <w:szCs w:val="44"/>
          <w:u w:val="single"/>
        </w:rPr>
      </w:pPr>
    </w:p>
    <w:p w14:paraId="4FE8FF47" w14:textId="77777777" w:rsidR="00801BF3" w:rsidRPr="00400D8F" w:rsidRDefault="00000000">
      <w:pPr>
        <w:numPr>
          <w:ilvl w:val="1"/>
          <w:numId w:val="3"/>
        </w:numPr>
        <w:ind w:left="567" w:right="894"/>
        <w:jc w:val="both"/>
        <w:rPr>
          <w:rFonts w:ascii="Times New Roman" w:eastAsia="Times New Roman" w:hAnsi="Times New Roman" w:cs="Times New Roman"/>
          <w:color w:val="000000"/>
          <w:sz w:val="24"/>
          <w:szCs w:val="24"/>
        </w:rPr>
      </w:pPr>
      <w:r w:rsidRPr="00400D8F">
        <w:rPr>
          <w:rFonts w:ascii="Times New Roman" w:eastAsia="Times New Roman" w:hAnsi="Times New Roman" w:cs="Times New Roman"/>
          <w:color w:val="000000"/>
          <w:sz w:val="24"/>
          <w:szCs w:val="24"/>
        </w:rPr>
        <w:t>Problem statement:</w:t>
      </w:r>
    </w:p>
    <w:p w14:paraId="389627FA" w14:textId="77777777" w:rsidR="00801BF3" w:rsidRDefault="00000000" w:rsidP="00400D8F">
      <w:pPr>
        <w:ind w:left="879" w:right="894"/>
        <w:jc w:val="both"/>
        <w:rPr>
          <w:rFonts w:ascii="Times New Roman" w:hAnsi="Times New Roman" w:cs="Times New Roman"/>
          <w:sz w:val="24"/>
          <w:szCs w:val="24"/>
        </w:rPr>
      </w:pPr>
      <w:r>
        <w:rPr>
          <w:rFonts w:ascii="Times New Roman" w:hAnsi="Times New Roman" w:cs="Times New Roman"/>
          <w:sz w:val="24"/>
          <w:szCs w:val="24"/>
        </w:rPr>
        <w:t>In the world of predicting job threats, many attempts have been made using fancy computer models. However, these models often struggle because they don't consider all the important stuff about jobs. We need to think about more than just machines taking over jobs. We need to look at things like how adaptable people's skills are, how strong industries are, and how ready society is for changes.</w:t>
      </w:r>
    </w:p>
    <w:p w14:paraId="73886BD9" w14:textId="77777777" w:rsidR="00801BF3" w:rsidRDefault="00801BF3" w:rsidP="00400D8F">
      <w:pPr>
        <w:ind w:left="879" w:right="894"/>
        <w:jc w:val="both"/>
        <w:rPr>
          <w:rFonts w:ascii="Times New Roman" w:hAnsi="Times New Roman" w:cs="Times New Roman"/>
          <w:sz w:val="24"/>
          <w:szCs w:val="24"/>
        </w:rPr>
      </w:pPr>
    </w:p>
    <w:p w14:paraId="539E4F5A" w14:textId="77777777" w:rsidR="00801BF3" w:rsidRDefault="00000000" w:rsidP="00400D8F">
      <w:pPr>
        <w:ind w:left="879" w:right="894"/>
        <w:jc w:val="both"/>
        <w:rPr>
          <w:rFonts w:ascii="Times New Roman" w:hAnsi="Times New Roman" w:cs="Times New Roman"/>
          <w:sz w:val="24"/>
          <w:szCs w:val="24"/>
        </w:rPr>
      </w:pPr>
      <w:r>
        <w:rPr>
          <w:rFonts w:ascii="Times New Roman" w:hAnsi="Times New Roman" w:cs="Times New Roman"/>
          <w:sz w:val="24"/>
          <w:szCs w:val="24"/>
        </w:rPr>
        <w:t>The big issue with the existing models is that they don't look at the full picture. They focus too much on specific things and can't see the whole story. The challenge is to make a better model—one that looks at many different aspects of jobs, like what the jobs are like, what happened in the past, and what skills are needed..</w:t>
      </w:r>
    </w:p>
    <w:p w14:paraId="7B5722B5" w14:textId="77777777" w:rsidR="00801BF3" w:rsidRDefault="00801BF3" w:rsidP="00400D8F">
      <w:pPr>
        <w:ind w:left="879" w:right="894"/>
        <w:jc w:val="both"/>
        <w:rPr>
          <w:rFonts w:ascii="Times New Roman" w:hAnsi="Times New Roman" w:cs="Times New Roman"/>
          <w:sz w:val="24"/>
          <w:szCs w:val="24"/>
        </w:rPr>
      </w:pPr>
    </w:p>
    <w:p w14:paraId="58DB72FD" w14:textId="77777777" w:rsidR="00801BF3" w:rsidRDefault="00000000" w:rsidP="00400D8F">
      <w:pPr>
        <w:ind w:left="879" w:right="894"/>
        <w:jc w:val="both"/>
        <w:rPr>
          <w:rFonts w:ascii="Times New Roman" w:hAnsi="Times New Roman" w:cs="Times New Roman"/>
          <w:sz w:val="24"/>
          <w:szCs w:val="24"/>
        </w:rPr>
      </w:pPr>
      <w:r>
        <w:rPr>
          <w:rFonts w:ascii="Times New Roman" w:hAnsi="Times New Roman" w:cs="Times New Roman"/>
          <w:sz w:val="24"/>
          <w:szCs w:val="24"/>
        </w:rPr>
        <w:t xml:space="preserve"> Our goal is to make a strong model that can give us a number called the Job Threat Index. This number will help us see how likely it is that certain jobs might be at risk because of machines taking over.</w:t>
      </w:r>
    </w:p>
    <w:p w14:paraId="75D729DA" w14:textId="77777777" w:rsidR="00801BF3" w:rsidRDefault="00801BF3" w:rsidP="00400D8F">
      <w:pPr>
        <w:ind w:left="879" w:right="894"/>
        <w:jc w:val="both"/>
        <w:rPr>
          <w:rFonts w:ascii="Times New Roman" w:hAnsi="Times New Roman" w:cs="Times New Roman"/>
          <w:sz w:val="24"/>
          <w:szCs w:val="24"/>
          <w:u w:val="single"/>
        </w:rPr>
      </w:pPr>
    </w:p>
    <w:p w14:paraId="5A6D7725" w14:textId="77777777" w:rsidR="00801BF3" w:rsidRDefault="00801BF3" w:rsidP="00400D8F">
      <w:pPr>
        <w:ind w:left="879" w:right="894"/>
        <w:jc w:val="both"/>
        <w:rPr>
          <w:rFonts w:ascii="Times New Roman" w:eastAsia="Times New Roman" w:hAnsi="Times New Roman" w:cs="Times New Roman"/>
          <w:color w:val="000000"/>
          <w:sz w:val="24"/>
          <w:szCs w:val="24"/>
          <w:u w:val="single"/>
        </w:rPr>
      </w:pPr>
    </w:p>
    <w:p w14:paraId="3480B676" w14:textId="77777777" w:rsidR="00801BF3" w:rsidRDefault="00801BF3" w:rsidP="00400D8F">
      <w:pPr>
        <w:ind w:left="879" w:right="894"/>
        <w:jc w:val="both"/>
        <w:rPr>
          <w:rFonts w:ascii="Times New Roman" w:eastAsia="Times New Roman" w:hAnsi="Times New Roman" w:cs="Times New Roman"/>
          <w:color w:val="000000"/>
          <w:sz w:val="24"/>
          <w:szCs w:val="24"/>
        </w:rPr>
      </w:pPr>
    </w:p>
    <w:p w14:paraId="48E4958C" w14:textId="77777777" w:rsidR="00801BF3" w:rsidRDefault="00801BF3">
      <w:pPr>
        <w:ind w:left="567" w:right="894"/>
        <w:jc w:val="both"/>
        <w:rPr>
          <w:rFonts w:ascii="Times New Roman" w:eastAsia="Times New Roman" w:hAnsi="Times New Roman" w:cs="Times New Roman"/>
          <w:color w:val="000000"/>
          <w:sz w:val="24"/>
          <w:szCs w:val="24"/>
        </w:rPr>
        <w:sectPr w:rsidR="00801BF3" w:rsidSect="000909A2">
          <w:footerReference w:type="default" r:id="rId16"/>
          <w:pgSz w:w="12240" w:h="15840"/>
          <w:pgMar w:top="1380" w:right="300" w:bottom="280" w:left="8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449FD0C" w14:textId="77777777" w:rsidR="00801BF3" w:rsidRDefault="00000000">
      <w:pPr>
        <w:pStyle w:val="Heading1"/>
        <w:tabs>
          <w:tab w:val="left" w:pos="1990"/>
        </w:tabs>
        <w:ind w:left="3544" w:firstLine="0"/>
        <w:rPr>
          <w:rFonts w:ascii="Times New Roman" w:hAnsi="Times New Roman" w:cs="Times New Roman"/>
        </w:rPr>
      </w:pPr>
      <w:bookmarkStart w:id="2" w:name="_1fob9te" w:colFirst="0" w:colLast="0"/>
      <w:bookmarkEnd w:id="2"/>
      <w:r>
        <w:rPr>
          <w:rFonts w:ascii="Times New Roman" w:hAnsi="Times New Roman" w:cs="Times New Roman"/>
        </w:rPr>
        <w:lastRenderedPageBreak/>
        <w:t xml:space="preserve"> 2. LITERATURE SURVEY</w:t>
      </w:r>
    </w:p>
    <w:p w14:paraId="03791558" w14:textId="77777777" w:rsidR="00400D8F" w:rsidRDefault="00400D8F" w:rsidP="00400D8F">
      <w:pPr>
        <w:pStyle w:val="Heading2"/>
        <w:tabs>
          <w:tab w:val="center" w:pos="956"/>
          <w:tab w:val="center" w:pos="2780"/>
        </w:tabs>
        <w:spacing w:after="69"/>
        <w:ind w:left="879" w:right="777" w:firstLine="0"/>
        <w:jc w:val="both"/>
        <w:rPr>
          <w:rFonts w:ascii="Calibri" w:eastAsia="Calibri" w:hAnsi="Calibri" w:cs="Calibri"/>
          <w:b w:val="0"/>
          <w:sz w:val="24"/>
          <w:szCs w:val="24"/>
        </w:rPr>
      </w:pPr>
      <w:r w:rsidRPr="00261A34">
        <w:rPr>
          <w:rFonts w:ascii="Calibri" w:eastAsia="Calibri" w:hAnsi="Calibri" w:cs="Calibri"/>
          <w:b w:val="0"/>
          <w:sz w:val="24"/>
          <w:szCs w:val="24"/>
        </w:rPr>
        <w:tab/>
      </w:r>
    </w:p>
    <w:p w14:paraId="573474A2" w14:textId="77777777" w:rsidR="00400D8F" w:rsidRPr="00261A34" w:rsidRDefault="00400D8F" w:rsidP="00400D8F">
      <w:pPr>
        <w:pStyle w:val="Heading2"/>
        <w:tabs>
          <w:tab w:val="center" w:pos="956"/>
          <w:tab w:val="center" w:pos="2780"/>
        </w:tabs>
        <w:spacing w:after="69"/>
        <w:ind w:left="567" w:right="567" w:firstLine="0"/>
        <w:jc w:val="both"/>
        <w:rPr>
          <w:sz w:val="24"/>
          <w:szCs w:val="24"/>
        </w:rPr>
      </w:pPr>
      <w:r w:rsidRPr="00261A34">
        <w:rPr>
          <w:sz w:val="24"/>
          <w:szCs w:val="24"/>
        </w:rPr>
        <w:t xml:space="preserve">FEASIBILITY STUDY </w:t>
      </w:r>
    </w:p>
    <w:p w14:paraId="126B5660" w14:textId="77777777" w:rsidR="00400D8F" w:rsidRDefault="00400D8F" w:rsidP="00400D8F">
      <w:pPr>
        <w:spacing w:after="1" w:line="256" w:lineRule="auto"/>
        <w:ind w:left="567" w:right="567"/>
        <w:jc w:val="both"/>
        <w:rPr>
          <w:sz w:val="24"/>
          <w:szCs w:val="24"/>
        </w:rPr>
      </w:pPr>
      <w:r w:rsidRPr="00934F74">
        <w:rPr>
          <w:sz w:val="24"/>
          <w:szCs w:val="24"/>
        </w:rPr>
        <w:t xml:space="preserve">The feasibility study is both technically and economically viable. The organization's capabilities, coupled with positive cost-benefit indicators and user-centric strategies, position the project for successful development and deployment. </w:t>
      </w:r>
    </w:p>
    <w:p w14:paraId="3ADD6D74" w14:textId="77777777" w:rsidR="00400D8F" w:rsidRPr="00934F74" w:rsidRDefault="00400D8F" w:rsidP="00400D8F">
      <w:pPr>
        <w:spacing w:after="1" w:line="256" w:lineRule="auto"/>
        <w:ind w:left="567" w:right="567"/>
        <w:jc w:val="both"/>
        <w:rPr>
          <w:sz w:val="24"/>
          <w:szCs w:val="24"/>
        </w:rPr>
      </w:pPr>
    </w:p>
    <w:p w14:paraId="5BBCC70B" w14:textId="77777777" w:rsidR="00400D8F" w:rsidRPr="00C036C2" w:rsidRDefault="00400D8F" w:rsidP="00400D8F">
      <w:pPr>
        <w:pStyle w:val="Heading3"/>
        <w:tabs>
          <w:tab w:val="center" w:pos="956"/>
          <w:tab w:val="center" w:pos="3609"/>
        </w:tabs>
        <w:ind w:left="567" w:right="567" w:firstLine="0"/>
        <w:jc w:val="both"/>
        <w:rPr>
          <w:sz w:val="24"/>
          <w:szCs w:val="24"/>
        </w:rPr>
      </w:pPr>
      <w:r w:rsidRPr="00261A34">
        <w:rPr>
          <w:sz w:val="24"/>
          <w:szCs w:val="24"/>
        </w:rPr>
        <w:t xml:space="preserve">ORGANIZATIONAL FEASIBILITY </w:t>
      </w:r>
    </w:p>
    <w:p w14:paraId="742CCAE8" w14:textId="77777777" w:rsidR="00400D8F" w:rsidRPr="00934F74" w:rsidRDefault="00400D8F" w:rsidP="00400D8F">
      <w:pPr>
        <w:spacing w:line="256" w:lineRule="auto"/>
        <w:ind w:left="567" w:right="567"/>
        <w:jc w:val="both"/>
        <w:rPr>
          <w:sz w:val="24"/>
          <w:szCs w:val="24"/>
        </w:rPr>
      </w:pPr>
      <w:r w:rsidRPr="00934F74">
        <w:rPr>
          <w:sz w:val="24"/>
          <w:szCs w:val="24"/>
        </w:rPr>
        <w:t>Expertise and Resources:</w:t>
      </w:r>
    </w:p>
    <w:p w14:paraId="75712548" w14:textId="77777777" w:rsidR="00400D8F" w:rsidRDefault="00400D8F" w:rsidP="00400D8F">
      <w:pPr>
        <w:spacing w:line="256" w:lineRule="auto"/>
        <w:ind w:left="567" w:right="567"/>
        <w:jc w:val="both"/>
        <w:rPr>
          <w:sz w:val="28"/>
          <w:szCs w:val="24"/>
        </w:rPr>
      </w:pPr>
      <w:r w:rsidRPr="00934F74">
        <w:rPr>
          <w:sz w:val="24"/>
          <w:szCs w:val="24"/>
        </w:rPr>
        <w:t>The organization possesses the requisite expertise in machine learning, cybersecurity, and data science. A skilled workforce is available, and collaboration with external experts is feasible if necessary. The organizational culture is conducive to embracing innovation in the cybersecurity domain.</w:t>
      </w:r>
      <w:r w:rsidRPr="00934F74">
        <w:rPr>
          <w:sz w:val="28"/>
          <w:szCs w:val="24"/>
        </w:rPr>
        <w:t xml:space="preserve"> </w:t>
      </w:r>
    </w:p>
    <w:p w14:paraId="10B036DE" w14:textId="77777777" w:rsidR="00400D8F" w:rsidRPr="00934F74" w:rsidRDefault="00400D8F" w:rsidP="00400D8F">
      <w:pPr>
        <w:spacing w:line="256" w:lineRule="auto"/>
        <w:ind w:left="567" w:right="567"/>
        <w:jc w:val="both"/>
        <w:rPr>
          <w:sz w:val="24"/>
          <w:szCs w:val="24"/>
        </w:rPr>
      </w:pPr>
    </w:p>
    <w:p w14:paraId="533591ED" w14:textId="77777777" w:rsidR="00400D8F" w:rsidRPr="00261A34" w:rsidRDefault="00400D8F" w:rsidP="00400D8F">
      <w:pPr>
        <w:pStyle w:val="Heading3"/>
        <w:tabs>
          <w:tab w:val="center" w:pos="956"/>
          <w:tab w:val="center" w:pos="3149"/>
        </w:tabs>
        <w:ind w:left="1152" w:right="567"/>
        <w:jc w:val="both"/>
        <w:rPr>
          <w:sz w:val="24"/>
          <w:szCs w:val="24"/>
        </w:rPr>
      </w:pPr>
      <w:r w:rsidRPr="00261A34">
        <w:rPr>
          <w:sz w:val="24"/>
          <w:szCs w:val="24"/>
        </w:rPr>
        <w:t xml:space="preserve">ECONOMIC FEASIBILITY </w:t>
      </w:r>
    </w:p>
    <w:p w14:paraId="492C228A" w14:textId="77777777" w:rsidR="00400D8F" w:rsidRPr="00934F74" w:rsidRDefault="00400D8F" w:rsidP="00400D8F">
      <w:pPr>
        <w:spacing w:after="13" w:line="256" w:lineRule="auto"/>
        <w:ind w:left="567" w:right="567"/>
        <w:jc w:val="both"/>
        <w:rPr>
          <w:sz w:val="24"/>
          <w:szCs w:val="24"/>
        </w:rPr>
      </w:pPr>
      <w:r w:rsidRPr="00934F74">
        <w:rPr>
          <w:sz w:val="24"/>
          <w:szCs w:val="24"/>
        </w:rPr>
        <w:t>Cost-Benefit Analysis:</w:t>
      </w:r>
    </w:p>
    <w:p w14:paraId="3D35E21F" w14:textId="77777777" w:rsidR="00400D8F" w:rsidRPr="00934F74" w:rsidRDefault="00400D8F" w:rsidP="00400D8F">
      <w:pPr>
        <w:spacing w:after="13" w:line="256" w:lineRule="auto"/>
        <w:ind w:left="567" w:right="567"/>
        <w:jc w:val="both"/>
        <w:rPr>
          <w:sz w:val="24"/>
          <w:szCs w:val="24"/>
        </w:rPr>
      </w:pPr>
      <w:r w:rsidRPr="00934F74">
        <w:rPr>
          <w:sz w:val="24"/>
          <w:szCs w:val="24"/>
        </w:rPr>
        <w:t>A thorough cost-benefit analysis indicates that the benefits, including reduced security incidents and associated costs, outweigh the development, data acquisition, and deployment expenses. The estimated return on investment (ROI) over time is positive, aligning well with the organization's budget constraints.</w:t>
      </w:r>
    </w:p>
    <w:p w14:paraId="57309EDE" w14:textId="77777777" w:rsidR="00400D8F" w:rsidRPr="00934F74" w:rsidRDefault="00400D8F" w:rsidP="00400D8F">
      <w:pPr>
        <w:spacing w:after="13" w:line="256" w:lineRule="auto"/>
        <w:ind w:left="567" w:right="567"/>
        <w:jc w:val="both"/>
        <w:rPr>
          <w:sz w:val="24"/>
          <w:szCs w:val="24"/>
        </w:rPr>
      </w:pPr>
      <w:r w:rsidRPr="00934F74">
        <w:rPr>
          <w:sz w:val="24"/>
          <w:szCs w:val="24"/>
        </w:rPr>
        <w:t xml:space="preserve"> </w:t>
      </w:r>
    </w:p>
    <w:p w14:paraId="7F4BA228" w14:textId="77777777" w:rsidR="00400D8F" w:rsidRPr="00C036C2" w:rsidRDefault="00400D8F" w:rsidP="00400D8F">
      <w:pPr>
        <w:pStyle w:val="Heading3"/>
        <w:tabs>
          <w:tab w:val="center" w:pos="956"/>
          <w:tab w:val="center" w:pos="3183"/>
        </w:tabs>
        <w:ind w:left="567" w:right="567" w:firstLine="0"/>
        <w:jc w:val="both"/>
        <w:rPr>
          <w:sz w:val="24"/>
          <w:szCs w:val="24"/>
        </w:rPr>
      </w:pPr>
      <w:r w:rsidRPr="00934F74">
        <w:rPr>
          <w:rFonts w:ascii="Calibri" w:eastAsia="Calibri" w:hAnsi="Calibri" w:cs="Calibri"/>
          <w:b w:val="0"/>
          <w:sz w:val="24"/>
          <w:szCs w:val="28"/>
        </w:rPr>
        <w:tab/>
      </w:r>
      <w:r w:rsidRPr="00261A34">
        <w:rPr>
          <w:sz w:val="24"/>
          <w:szCs w:val="24"/>
        </w:rPr>
        <w:t xml:space="preserve">TECHNICAL FEASIBILITY </w:t>
      </w:r>
    </w:p>
    <w:p w14:paraId="1398CDDF" w14:textId="77777777" w:rsidR="00400D8F" w:rsidRPr="00934F74" w:rsidRDefault="00400D8F" w:rsidP="00400D8F">
      <w:pPr>
        <w:spacing w:line="256" w:lineRule="auto"/>
        <w:ind w:left="567" w:right="567"/>
        <w:jc w:val="both"/>
        <w:rPr>
          <w:sz w:val="24"/>
          <w:szCs w:val="24"/>
        </w:rPr>
      </w:pPr>
      <w:r w:rsidRPr="00934F74">
        <w:rPr>
          <w:sz w:val="24"/>
          <w:szCs w:val="24"/>
        </w:rPr>
        <w:t>Technology Infrastructure:</w:t>
      </w:r>
    </w:p>
    <w:p w14:paraId="681EA8DE" w14:textId="77777777" w:rsidR="00400D8F" w:rsidRPr="00934F74" w:rsidRDefault="00400D8F" w:rsidP="00400D8F">
      <w:pPr>
        <w:spacing w:line="256" w:lineRule="auto"/>
        <w:ind w:left="567" w:right="567"/>
        <w:jc w:val="both"/>
        <w:rPr>
          <w:sz w:val="28"/>
          <w:szCs w:val="24"/>
        </w:rPr>
      </w:pPr>
      <w:r w:rsidRPr="00934F74">
        <w:rPr>
          <w:sz w:val="24"/>
          <w:szCs w:val="24"/>
        </w:rPr>
        <w:t>The existing technology infrastructure is robust enough to support the implementation and maintenance of machine learning algorithms for phishing detection. The necessary data for training and testing are available, and scalability considerations have been addressed to handle increasing web traffic and evolving phishing techniques. Integration with current security systems is seamless.</w:t>
      </w:r>
      <w:r w:rsidRPr="00934F74">
        <w:rPr>
          <w:sz w:val="28"/>
          <w:szCs w:val="24"/>
        </w:rPr>
        <w:t xml:space="preserve"> </w:t>
      </w:r>
    </w:p>
    <w:p w14:paraId="7B414A13" w14:textId="77777777" w:rsidR="00400D8F" w:rsidRPr="00261A34" w:rsidRDefault="00400D8F" w:rsidP="00400D8F">
      <w:pPr>
        <w:spacing w:line="256" w:lineRule="auto"/>
        <w:ind w:left="567" w:right="567"/>
        <w:jc w:val="both"/>
        <w:rPr>
          <w:sz w:val="24"/>
          <w:szCs w:val="24"/>
        </w:rPr>
      </w:pPr>
    </w:p>
    <w:p w14:paraId="12C3BDA8" w14:textId="77777777" w:rsidR="00400D8F" w:rsidRPr="00C036C2" w:rsidRDefault="00400D8F" w:rsidP="00400D8F">
      <w:pPr>
        <w:pStyle w:val="Heading3"/>
        <w:tabs>
          <w:tab w:val="center" w:pos="956"/>
          <w:tab w:val="center" w:pos="3267"/>
        </w:tabs>
        <w:ind w:left="567" w:right="567" w:firstLine="0"/>
        <w:jc w:val="both"/>
        <w:rPr>
          <w:sz w:val="24"/>
          <w:szCs w:val="24"/>
        </w:rPr>
      </w:pPr>
      <w:r w:rsidRPr="00261A34">
        <w:rPr>
          <w:rFonts w:ascii="Calibri" w:eastAsia="Calibri" w:hAnsi="Calibri" w:cs="Calibri"/>
          <w:b w:val="0"/>
          <w:sz w:val="24"/>
          <w:szCs w:val="24"/>
        </w:rPr>
        <w:tab/>
      </w:r>
      <w:r w:rsidRPr="00261A34">
        <w:rPr>
          <w:sz w:val="24"/>
          <w:szCs w:val="24"/>
        </w:rPr>
        <w:t>BEHAVIORAL FEASIBILITY</w:t>
      </w:r>
    </w:p>
    <w:p w14:paraId="7A4F8828" w14:textId="77777777" w:rsidR="00400D8F" w:rsidRPr="00307D2D" w:rsidRDefault="00400D8F" w:rsidP="00400D8F">
      <w:pPr>
        <w:pStyle w:val="Heading3"/>
        <w:tabs>
          <w:tab w:val="center" w:pos="956"/>
          <w:tab w:val="center" w:pos="3267"/>
        </w:tabs>
        <w:ind w:left="567" w:right="567" w:firstLine="0"/>
        <w:jc w:val="both"/>
        <w:rPr>
          <w:sz w:val="24"/>
          <w:szCs w:val="24"/>
        </w:rPr>
      </w:pPr>
      <w:r w:rsidRPr="00307D2D">
        <w:rPr>
          <w:b w:val="0"/>
          <w:sz w:val="24"/>
          <w:szCs w:val="24"/>
        </w:rPr>
        <w:t>User Training and Acceptance:</w:t>
      </w:r>
    </w:p>
    <w:p w14:paraId="5827543A" w14:textId="77777777" w:rsidR="00400D8F" w:rsidRPr="00307D2D" w:rsidRDefault="00400D8F" w:rsidP="00400D8F">
      <w:pPr>
        <w:pStyle w:val="Heading3"/>
        <w:tabs>
          <w:tab w:val="center" w:pos="956"/>
          <w:tab w:val="center" w:pos="3267"/>
        </w:tabs>
        <w:ind w:left="567" w:right="567" w:firstLine="0"/>
        <w:jc w:val="both"/>
        <w:rPr>
          <w:b w:val="0"/>
          <w:bCs/>
          <w:sz w:val="24"/>
          <w:szCs w:val="24"/>
        </w:rPr>
      </w:pPr>
      <w:r w:rsidRPr="00307D2D">
        <w:rPr>
          <w:b w:val="0"/>
          <w:sz w:val="24"/>
          <w:szCs w:val="24"/>
        </w:rPr>
        <w:t>User training programs are planned to educate users on recognizing and reporting potential phishing threats. The phishing detection system aligns with current user practices and workflows, ensuring high user acceptance. A feedback mechanism is established for users to report issues, fostering a collaborative approach to system improvement. Change management strategies are in place to facilitate a smooth transition.</w:t>
      </w:r>
    </w:p>
    <w:p w14:paraId="77D70BE9" w14:textId="77777777" w:rsidR="00400D8F" w:rsidRDefault="00400D8F" w:rsidP="00400D8F">
      <w:pPr>
        <w:pStyle w:val="Heading3"/>
        <w:tabs>
          <w:tab w:val="center" w:pos="956"/>
          <w:tab w:val="center" w:pos="3267"/>
        </w:tabs>
        <w:ind w:left="879" w:right="777" w:firstLine="0"/>
        <w:jc w:val="both"/>
        <w:rPr>
          <w:b w:val="0"/>
          <w:bCs/>
        </w:rPr>
      </w:pPr>
    </w:p>
    <w:p w14:paraId="257D5907" w14:textId="77777777" w:rsidR="00801BF3" w:rsidRDefault="00801BF3">
      <w:pPr>
        <w:spacing w:before="10"/>
        <w:rPr>
          <w:rFonts w:ascii="Times New Roman" w:eastAsia="Times New Roman" w:hAnsi="Times New Roman" w:cs="Times New Roman"/>
          <w:color w:val="000000"/>
          <w:sz w:val="27"/>
          <w:szCs w:val="27"/>
        </w:rPr>
      </w:pPr>
    </w:p>
    <w:p w14:paraId="3E139642" w14:textId="77777777" w:rsidR="00400D8F" w:rsidRDefault="00400D8F">
      <w:pPr>
        <w:spacing w:before="10"/>
        <w:rPr>
          <w:rFonts w:ascii="Times New Roman" w:eastAsia="Times New Roman" w:hAnsi="Times New Roman" w:cs="Times New Roman"/>
          <w:color w:val="000000"/>
          <w:sz w:val="27"/>
          <w:szCs w:val="27"/>
        </w:rPr>
      </w:pPr>
    </w:p>
    <w:p w14:paraId="6EA45DB8" w14:textId="77777777" w:rsidR="00400D8F" w:rsidRDefault="00400D8F">
      <w:pPr>
        <w:spacing w:before="10"/>
        <w:rPr>
          <w:rFonts w:ascii="Times New Roman" w:eastAsia="Times New Roman" w:hAnsi="Times New Roman" w:cs="Times New Roman"/>
          <w:color w:val="000000"/>
          <w:sz w:val="27"/>
          <w:szCs w:val="27"/>
        </w:rPr>
      </w:pPr>
    </w:p>
    <w:p w14:paraId="14E1BD52" w14:textId="77777777" w:rsidR="00400D8F" w:rsidRDefault="00400D8F">
      <w:pPr>
        <w:spacing w:before="10"/>
        <w:rPr>
          <w:rFonts w:ascii="Times New Roman" w:eastAsia="Times New Roman" w:hAnsi="Times New Roman" w:cs="Times New Roman"/>
          <w:color w:val="000000"/>
          <w:sz w:val="27"/>
          <w:szCs w:val="27"/>
        </w:rPr>
      </w:pPr>
    </w:p>
    <w:p w14:paraId="3D92C16E" w14:textId="77777777" w:rsidR="00400D8F" w:rsidRDefault="00400D8F">
      <w:pPr>
        <w:spacing w:before="10"/>
        <w:rPr>
          <w:rFonts w:ascii="Times New Roman" w:eastAsia="Times New Roman" w:hAnsi="Times New Roman" w:cs="Times New Roman"/>
          <w:color w:val="000000"/>
          <w:sz w:val="27"/>
          <w:szCs w:val="27"/>
        </w:rPr>
      </w:pPr>
    </w:p>
    <w:p w14:paraId="7F1F5487" w14:textId="0350B126" w:rsidR="00400D8F" w:rsidRPr="00400D8F" w:rsidRDefault="00400D8F">
      <w:pPr>
        <w:spacing w:before="10"/>
        <w:rPr>
          <w:rFonts w:ascii="Times New Roman" w:eastAsia="Times New Roman" w:hAnsi="Times New Roman" w:cs="Times New Roman"/>
          <w:b/>
          <w:bCs/>
          <w:color w:val="000000"/>
          <w:sz w:val="28"/>
          <w:szCs w:val="28"/>
        </w:rPr>
      </w:pPr>
    </w:p>
    <w:p w14:paraId="695EB3B9" w14:textId="6FA3A2B1" w:rsidR="00400D8F" w:rsidRPr="00400D8F" w:rsidRDefault="00400D8F">
      <w:pPr>
        <w:spacing w:before="10"/>
        <w:rPr>
          <w:rFonts w:ascii="Times New Roman" w:eastAsia="Times New Roman" w:hAnsi="Times New Roman" w:cs="Times New Roman"/>
          <w:b/>
          <w:bCs/>
          <w:color w:val="000000"/>
          <w:sz w:val="28"/>
          <w:szCs w:val="28"/>
        </w:rPr>
      </w:pPr>
      <w:r w:rsidRPr="00400D8F">
        <w:rPr>
          <w:rFonts w:ascii="Times New Roman" w:eastAsia="Times New Roman" w:hAnsi="Times New Roman" w:cs="Times New Roman"/>
          <w:b/>
          <w:bCs/>
          <w:color w:val="000000"/>
          <w:sz w:val="28"/>
          <w:szCs w:val="28"/>
        </w:rPr>
        <w:lastRenderedPageBreak/>
        <w:t>Literature Review</w:t>
      </w:r>
    </w:p>
    <w:p w14:paraId="26EA8F46" w14:textId="77777777" w:rsidR="00400D8F" w:rsidRPr="00400D8F" w:rsidRDefault="00400D8F" w:rsidP="00400D8F"/>
    <w:tbl>
      <w:tblPr>
        <w:tblStyle w:val="Style11"/>
        <w:tblW w:w="1029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1605"/>
        <w:gridCol w:w="2550"/>
        <w:gridCol w:w="2430"/>
        <w:gridCol w:w="1860"/>
        <w:gridCol w:w="1020"/>
      </w:tblGrid>
      <w:tr w:rsidR="00801BF3" w14:paraId="1A32DBAC" w14:textId="77777777">
        <w:trPr>
          <w:trHeight w:val="699"/>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293F7"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S.NO</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35CFF"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Title of the Paper</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37C8D"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Models</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E05DE"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Pros</w:t>
            </w: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3C48E"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cons</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84A2F" w14:textId="77777777" w:rsidR="00801BF3" w:rsidRDefault="00000000">
            <w:pPr>
              <w:widowControl/>
              <w:rPr>
                <w:rFonts w:ascii="Times New Roman" w:hAnsi="Times New Roman" w:cs="Times New Roman"/>
                <w:b/>
                <w:sz w:val="24"/>
                <w:szCs w:val="24"/>
              </w:rPr>
            </w:pPr>
            <w:r>
              <w:rPr>
                <w:rFonts w:ascii="Times New Roman" w:hAnsi="Times New Roman" w:cs="Times New Roman"/>
                <w:b/>
                <w:sz w:val="24"/>
                <w:szCs w:val="24"/>
              </w:rPr>
              <w:t>Year</w:t>
            </w:r>
          </w:p>
        </w:tc>
      </w:tr>
      <w:tr w:rsidR="00801BF3" w14:paraId="42B737C5" w14:textId="77777777">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20CDC"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1</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41051" w14:textId="77777777" w:rsidR="00801BF3" w:rsidRDefault="00000000">
            <w:pPr>
              <w:widowControl/>
              <w:rPr>
                <w:rFonts w:ascii="Times New Roman" w:hAnsi="Times New Roman" w:cs="Times New Roman"/>
                <w:sz w:val="24"/>
                <w:szCs w:val="24"/>
              </w:rPr>
            </w:pPr>
            <w:r>
              <w:rPr>
                <w:rFonts w:ascii="Times New Roman" w:eastAsia="Arial" w:hAnsi="Times New Roman" w:cs="Times New Roman"/>
              </w:rPr>
              <w:t>The Automation of Jobs: A Threat for Employment or a Source of New Entrepreneurial Opportunities?</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2B657" w14:textId="77777777" w:rsidR="00801BF3" w:rsidRDefault="00000000">
            <w:pPr>
              <w:rPr>
                <w:rFonts w:ascii="Times New Roman" w:eastAsia="Arial" w:hAnsi="Times New Roman" w:cs="Times New Roman"/>
              </w:rPr>
            </w:pPr>
            <w:r>
              <w:rPr>
                <w:rFonts w:ascii="Times New Roman" w:eastAsia="Arial" w:hAnsi="Times New Roman" w:cs="Times New Roman"/>
              </w:rPr>
              <w:t>Data:</w:t>
            </w:r>
          </w:p>
          <w:p w14:paraId="6019E2F2" w14:textId="77777777" w:rsidR="00801BF3" w:rsidRDefault="00000000">
            <w:pPr>
              <w:rPr>
                <w:rFonts w:ascii="Times New Roman" w:eastAsia="Arial" w:hAnsi="Times New Roman" w:cs="Times New Roman"/>
              </w:rPr>
            </w:pPr>
            <w:r>
              <w:rPr>
                <w:rFonts w:ascii="Times New Roman" w:eastAsia="Arial" w:hAnsi="Times New Roman" w:cs="Times New Roman"/>
              </w:rPr>
              <w:t>1)German Socio-Economic Panel (SOEP) data</w:t>
            </w:r>
          </w:p>
          <w:p w14:paraId="5C2458B9" w14:textId="77777777" w:rsidR="00801BF3" w:rsidRDefault="00801BF3">
            <w:pPr>
              <w:rPr>
                <w:rFonts w:ascii="Times New Roman" w:eastAsia="Arial" w:hAnsi="Times New Roman" w:cs="Times New Roman"/>
              </w:rPr>
            </w:pPr>
          </w:p>
          <w:p w14:paraId="796C8B58" w14:textId="77777777" w:rsidR="00801BF3" w:rsidRDefault="00000000">
            <w:pPr>
              <w:rPr>
                <w:rFonts w:ascii="Times New Roman" w:eastAsia="Arial" w:hAnsi="Times New Roman" w:cs="Times New Roman"/>
              </w:rPr>
            </w:pPr>
            <w:r>
              <w:rPr>
                <w:rFonts w:ascii="Times New Roman" w:eastAsia="Arial" w:hAnsi="Times New Roman" w:cs="Times New Roman"/>
              </w:rPr>
              <w:t>Models used</w:t>
            </w:r>
          </w:p>
          <w:p w14:paraId="542A9C83" w14:textId="77777777" w:rsidR="00801BF3" w:rsidRDefault="00000000">
            <w:pPr>
              <w:rPr>
                <w:rFonts w:ascii="Times New Roman" w:eastAsia="Arial" w:hAnsi="Times New Roman" w:cs="Times New Roman"/>
              </w:rPr>
            </w:pPr>
            <w:r>
              <w:rPr>
                <w:rFonts w:ascii="Times New Roman" w:eastAsia="Arial" w:hAnsi="Times New Roman" w:cs="Times New Roman"/>
              </w:rPr>
              <w:t>1)Probit regression model is used to analyse transitions from paid employment to unemployment and self-employment. It is a binary regression model, appropriate when the dependent variable is binary (0 or 1).</w:t>
            </w:r>
          </w:p>
          <w:p w14:paraId="01C33D03" w14:textId="77777777" w:rsidR="00801BF3" w:rsidRDefault="00801BF3">
            <w:pPr>
              <w:rPr>
                <w:rFonts w:ascii="Times New Roman" w:eastAsia="Arial" w:hAnsi="Times New Roman" w:cs="Times New Roman"/>
              </w:rPr>
            </w:pPr>
          </w:p>
          <w:p w14:paraId="3A085363" w14:textId="77777777" w:rsidR="00801BF3" w:rsidRDefault="00000000">
            <w:pPr>
              <w:rPr>
                <w:rFonts w:ascii="Times New Roman" w:eastAsia="Arial" w:hAnsi="Times New Roman" w:cs="Times New Roman"/>
              </w:rPr>
            </w:pPr>
            <w:r>
              <w:rPr>
                <w:rFonts w:ascii="Times New Roman" w:eastAsia="Arial" w:hAnsi="Times New Roman" w:cs="Times New Roman"/>
              </w:rPr>
              <w:t>2)fractional response models (FRM) :The FRM is used to estimate the probability of an occupational change occurring within the next two years</w:t>
            </w:r>
          </w:p>
          <w:p w14:paraId="6C73D8C1" w14:textId="77777777" w:rsidR="00801BF3" w:rsidRDefault="00801BF3">
            <w:pPr>
              <w:widowControl/>
              <w:rPr>
                <w:rFonts w:ascii="Times New Roman" w:hAnsi="Times New Roman" w:cs="Times New Roman"/>
                <w:sz w:val="24"/>
                <w:szCs w:val="24"/>
              </w:rPr>
            </w:pP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F4226" w14:textId="77777777" w:rsidR="00801BF3" w:rsidRDefault="00000000">
            <w:pPr>
              <w:rPr>
                <w:rFonts w:ascii="Times New Roman" w:eastAsia="Arial" w:hAnsi="Times New Roman" w:cs="Times New Roman"/>
              </w:rPr>
            </w:pPr>
            <w:r>
              <w:rPr>
                <w:rFonts w:ascii="Times New Roman" w:eastAsia="Arial" w:hAnsi="Times New Roman" w:cs="Times New Roman"/>
              </w:rPr>
              <w:t>Pros:</w:t>
            </w:r>
          </w:p>
          <w:p w14:paraId="02A98426" w14:textId="77777777" w:rsidR="00801BF3" w:rsidRDefault="00000000">
            <w:pPr>
              <w:rPr>
                <w:rFonts w:ascii="Times New Roman" w:eastAsia="Arial" w:hAnsi="Times New Roman" w:cs="Times New Roman"/>
              </w:rPr>
            </w:pPr>
            <w:r>
              <w:rPr>
                <w:rFonts w:ascii="Times New Roman" w:eastAsia="Arial" w:hAnsi="Times New Roman" w:cs="Times New Roman"/>
              </w:rPr>
              <w:t>1)Descriptive results</w:t>
            </w:r>
          </w:p>
          <w:p w14:paraId="3C3F5F33" w14:textId="77777777" w:rsidR="00801BF3" w:rsidRDefault="00000000">
            <w:pPr>
              <w:rPr>
                <w:rFonts w:ascii="Times New Roman" w:eastAsia="Arial" w:hAnsi="Times New Roman" w:cs="Times New Roman"/>
              </w:rPr>
            </w:pPr>
            <w:r>
              <w:rPr>
                <w:rFonts w:ascii="Times New Roman" w:eastAsia="Arial" w:hAnsi="Times New Roman" w:cs="Times New Roman"/>
              </w:rPr>
              <w:t>2)Multivariate Analysis</w:t>
            </w:r>
          </w:p>
          <w:p w14:paraId="6634069D" w14:textId="77777777" w:rsidR="00801BF3" w:rsidRDefault="00000000">
            <w:pPr>
              <w:rPr>
                <w:rFonts w:ascii="Times New Roman" w:eastAsia="Arial" w:hAnsi="Times New Roman" w:cs="Times New Roman"/>
              </w:rPr>
            </w:pPr>
            <w:r>
              <w:rPr>
                <w:rFonts w:ascii="Times New Roman" w:eastAsia="Arial" w:hAnsi="Times New Roman" w:cs="Times New Roman"/>
              </w:rPr>
              <w:t>3)Data Source:</w:t>
            </w:r>
          </w:p>
          <w:p w14:paraId="74EE92C4" w14:textId="77777777" w:rsidR="00801BF3" w:rsidRDefault="00000000">
            <w:pPr>
              <w:rPr>
                <w:rFonts w:ascii="Times New Roman" w:eastAsia="Arial" w:hAnsi="Times New Roman" w:cs="Times New Roman"/>
              </w:rPr>
            </w:pPr>
            <w:r>
              <w:rPr>
                <w:rFonts w:ascii="Times New Roman" w:eastAsia="Arial" w:hAnsi="Times New Roman" w:cs="Times New Roman"/>
              </w:rPr>
              <w:t xml:space="preserve"> The use of the German Socio-Economic Panel (SOEP) data, a large and representative household survey, enhances the credibility and generalizability of the study's findings.</w:t>
            </w:r>
          </w:p>
          <w:p w14:paraId="7F817251" w14:textId="77777777" w:rsidR="00801BF3" w:rsidRDefault="00801BF3">
            <w:pPr>
              <w:rPr>
                <w:rFonts w:ascii="Times New Roman" w:eastAsia="Arial" w:hAnsi="Times New Roman" w:cs="Times New Roman"/>
              </w:rPr>
            </w:pPr>
          </w:p>
          <w:p w14:paraId="240B9D37" w14:textId="77777777" w:rsidR="00801BF3" w:rsidRDefault="00801BF3">
            <w:pPr>
              <w:rPr>
                <w:rFonts w:ascii="Times New Roman" w:eastAsia="Arial" w:hAnsi="Times New Roman" w:cs="Times New Roman"/>
              </w:rPr>
            </w:pPr>
          </w:p>
          <w:p w14:paraId="6C9B1055" w14:textId="77777777" w:rsidR="00801BF3" w:rsidRDefault="00801BF3">
            <w:pPr>
              <w:rPr>
                <w:rFonts w:ascii="Times New Roman" w:hAnsi="Times New Roman" w:cs="Times New Roman"/>
                <w:sz w:val="24"/>
                <w:szCs w:val="24"/>
              </w:rPr>
            </w:pP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CE866A" w14:textId="77777777" w:rsidR="00801BF3" w:rsidRDefault="00000000">
            <w:pPr>
              <w:widowControl/>
              <w:rPr>
                <w:rFonts w:ascii="Times New Roman" w:eastAsia="Arial" w:hAnsi="Times New Roman" w:cs="Times New Roman"/>
              </w:rPr>
            </w:pPr>
            <w:r>
              <w:rPr>
                <w:rFonts w:ascii="Times New Roman" w:hAnsi="Times New Roman" w:cs="Times New Roman"/>
                <w:sz w:val="24"/>
                <w:szCs w:val="24"/>
              </w:rPr>
              <w:t>l</w:t>
            </w:r>
            <w:r>
              <w:rPr>
                <w:rFonts w:ascii="Times New Roman" w:eastAsia="Arial" w:hAnsi="Times New Roman" w:cs="Times New Roman"/>
              </w:rPr>
              <w:t>Cons:</w:t>
            </w:r>
          </w:p>
          <w:p w14:paraId="75075BF5" w14:textId="77777777" w:rsidR="00801BF3" w:rsidRDefault="00000000">
            <w:pPr>
              <w:rPr>
                <w:rFonts w:ascii="Times New Roman" w:eastAsia="Arial" w:hAnsi="Times New Roman" w:cs="Times New Roman"/>
              </w:rPr>
            </w:pPr>
            <w:r>
              <w:rPr>
                <w:rFonts w:ascii="Times New Roman" w:eastAsia="Arial" w:hAnsi="Times New Roman" w:cs="Times New Roman"/>
              </w:rPr>
              <w:t>1) Probit regression model  Interpretation of coefficients is based on the cumulative normal distribution, which may be less intuitive than linear regression coefficients.</w:t>
            </w:r>
          </w:p>
          <w:p w14:paraId="365FC2D6" w14:textId="77777777" w:rsidR="00801BF3" w:rsidRDefault="00000000">
            <w:pPr>
              <w:rPr>
                <w:rFonts w:ascii="Times New Roman" w:eastAsia="Arial" w:hAnsi="Times New Roman" w:cs="Times New Roman"/>
              </w:rPr>
            </w:pPr>
            <w:r>
              <w:rPr>
                <w:rFonts w:ascii="Times New Roman" w:eastAsia="Arial" w:hAnsi="Times New Roman" w:cs="Times New Roman"/>
              </w:rPr>
              <w:t>2)Fractional response models (FRM)  Assumes a specific distribution for the error term, which may not always be appropriate for all datasets.</w:t>
            </w:r>
          </w:p>
          <w:p w14:paraId="12C256E6" w14:textId="77777777" w:rsidR="00801BF3" w:rsidRDefault="00000000">
            <w:pPr>
              <w:rPr>
                <w:rFonts w:ascii="Times New Roman" w:hAnsi="Times New Roman" w:cs="Times New Roman"/>
                <w:sz w:val="24"/>
                <w:szCs w:val="24"/>
              </w:rPr>
            </w:pPr>
            <w:r>
              <w:rPr>
                <w:rFonts w:ascii="Times New Roman" w:eastAsia="Arial" w:hAnsi="Times New Roman" w:cs="Times New Roman"/>
              </w:rPr>
              <w:t>3)While the study examines the impact of automation on job transitions, it does not explore the broader socioeconomic implications or consequences of automation, which could be relevant for policymakers and society.</w:t>
            </w:r>
          </w:p>
          <w:p w14:paraId="448C7026" w14:textId="77777777" w:rsidR="00801BF3" w:rsidRDefault="00801BF3">
            <w:pPr>
              <w:widowControl/>
              <w:rPr>
                <w:rFonts w:ascii="Times New Roman" w:hAnsi="Times New Roman" w:cs="Times New Roman"/>
                <w:sz w:val="24"/>
                <w:szCs w:val="24"/>
              </w:rPr>
            </w:pP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73D4A" w14:textId="77777777" w:rsidR="00801BF3" w:rsidRDefault="00000000">
            <w:pPr>
              <w:rPr>
                <w:rFonts w:ascii="Times New Roman" w:hAnsi="Times New Roman" w:cs="Times New Roman"/>
                <w:sz w:val="24"/>
                <w:szCs w:val="24"/>
              </w:rPr>
            </w:pPr>
            <w:r>
              <w:rPr>
                <w:rFonts w:ascii="Times New Roman" w:eastAsia="Arial" w:hAnsi="Times New Roman" w:cs="Times New Roman"/>
              </w:rPr>
              <w:t>May 2015</w:t>
            </w:r>
          </w:p>
        </w:tc>
      </w:tr>
      <w:tr w:rsidR="00801BF3" w14:paraId="655C6497" w14:textId="77777777">
        <w:tc>
          <w:tcPr>
            <w:tcW w:w="825" w:type="dxa"/>
            <w:tcBorders>
              <w:top w:val="single" w:sz="4" w:space="0" w:color="000000"/>
              <w:left w:val="single" w:sz="4" w:space="0" w:color="000000"/>
              <w:bottom w:val="single" w:sz="4" w:space="0" w:color="000000"/>
              <w:right w:val="single" w:sz="4" w:space="0" w:color="000000"/>
            </w:tcBorders>
          </w:tcPr>
          <w:p w14:paraId="09E34C06" w14:textId="77777777" w:rsidR="00801BF3" w:rsidRDefault="00801BF3">
            <w:pPr>
              <w:widowControl/>
              <w:rPr>
                <w:rFonts w:ascii="Times New Roman" w:hAnsi="Times New Roman" w:cs="Times New Roman"/>
                <w:sz w:val="24"/>
                <w:szCs w:val="24"/>
              </w:rPr>
            </w:pPr>
          </w:p>
          <w:p w14:paraId="6FE83248" w14:textId="77777777" w:rsidR="00801BF3" w:rsidRDefault="00801BF3">
            <w:pPr>
              <w:widowControl/>
              <w:rPr>
                <w:rFonts w:ascii="Times New Roman" w:hAnsi="Times New Roman" w:cs="Times New Roman"/>
                <w:sz w:val="24"/>
                <w:szCs w:val="24"/>
              </w:rPr>
            </w:pPr>
          </w:p>
          <w:p w14:paraId="39DDE586"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2</w:t>
            </w:r>
          </w:p>
        </w:tc>
        <w:tc>
          <w:tcPr>
            <w:tcW w:w="1605" w:type="dxa"/>
            <w:tcBorders>
              <w:top w:val="single" w:sz="4" w:space="0" w:color="000000"/>
              <w:left w:val="single" w:sz="4" w:space="0" w:color="000000"/>
              <w:bottom w:val="single" w:sz="4" w:space="0" w:color="000000"/>
              <w:right w:val="single" w:sz="4" w:space="0" w:color="000000"/>
            </w:tcBorders>
          </w:tcPr>
          <w:p w14:paraId="10BB18C7" w14:textId="77777777" w:rsidR="00801BF3" w:rsidRDefault="00801BF3">
            <w:pPr>
              <w:rPr>
                <w:rFonts w:ascii="Times New Roman" w:eastAsia="Arial" w:hAnsi="Times New Roman" w:cs="Times New Roman"/>
              </w:rPr>
            </w:pPr>
          </w:p>
          <w:p w14:paraId="74B24EA0" w14:textId="77777777" w:rsidR="00801BF3" w:rsidRDefault="00801BF3">
            <w:pPr>
              <w:rPr>
                <w:rFonts w:ascii="Times New Roman" w:eastAsia="Arial" w:hAnsi="Times New Roman" w:cs="Times New Roman"/>
              </w:rPr>
            </w:pPr>
          </w:p>
          <w:p w14:paraId="777F4323" w14:textId="77777777" w:rsidR="00801BF3" w:rsidRDefault="00000000">
            <w:pPr>
              <w:rPr>
                <w:rFonts w:ascii="Times New Roman" w:hAnsi="Times New Roman" w:cs="Times New Roman"/>
                <w:sz w:val="24"/>
                <w:szCs w:val="24"/>
              </w:rPr>
            </w:pPr>
            <w:r>
              <w:rPr>
                <w:rFonts w:ascii="Times New Roman" w:eastAsia="Arial" w:hAnsi="Times New Roman" w:cs="Times New Roman"/>
              </w:rPr>
              <w:t xml:space="preserve">Are Robots/AI Viewed as More of a Workforce Threat in Unequal </w:t>
            </w:r>
            <w:r>
              <w:rPr>
                <w:rFonts w:ascii="Times New Roman" w:eastAsia="Arial" w:hAnsi="Times New Roman" w:cs="Times New Roman"/>
              </w:rPr>
              <w:lastRenderedPageBreak/>
              <w:t xml:space="preserve">Societies? </w:t>
            </w:r>
          </w:p>
        </w:tc>
        <w:tc>
          <w:tcPr>
            <w:tcW w:w="2550" w:type="dxa"/>
            <w:shd w:val="clear" w:color="auto" w:fill="auto"/>
            <w:tcMar>
              <w:top w:w="100" w:type="dxa"/>
              <w:left w:w="100" w:type="dxa"/>
              <w:bottom w:w="100" w:type="dxa"/>
              <w:right w:w="100" w:type="dxa"/>
            </w:tcMar>
          </w:tcPr>
          <w:p w14:paraId="683F8F06" w14:textId="77777777" w:rsidR="00801BF3" w:rsidRDefault="00801BF3">
            <w:pPr>
              <w:spacing w:before="240" w:after="240"/>
              <w:rPr>
                <w:rFonts w:ascii="Times New Roman" w:eastAsia="Arial" w:hAnsi="Times New Roman" w:cs="Times New Roman"/>
              </w:rPr>
            </w:pPr>
          </w:p>
          <w:p w14:paraId="695EB603" w14:textId="77777777" w:rsidR="00801BF3" w:rsidRDefault="00000000">
            <w:pPr>
              <w:spacing w:before="240" w:after="240"/>
              <w:rPr>
                <w:rFonts w:ascii="Times New Roman" w:eastAsia="Arial" w:hAnsi="Times New Roman" w:cs="Times New Roman"/>
              </w:rPr>
            </w:pPr>
            <w:r>
              <w:rPr>
                <w:rFonts w:ascii="Times New Roman" w:eastAsia="Arial" w:hAnsi="Times New Roman" w:cs="Times New Roman"/>
              </w:rPr>
              <w:t>1</w:t>
            </w:r>
            <w:r>
              <w:rPr>
                <w:rFonts w:ascii="Times New Roman" w:eastAsia="Arial" w:hAnsi="Times New Roman" w:cs="Times New Roman"/>
                <w:i/>
              </w:rPr>
              <w:t>.</w:t>
            </w:r>
            <w:r>
              <w:rPr>
                <w:rFonts w:ascii="Times New Roman" w:eastAsia="Arial" w:hAnsi="Times New Roman" w:cs="Times New Roman"/>
                <w:b/>
                <w:i/>
              </w:rPr>
              <w:t xml:space="preserve"> Data Source</w:t>
            </w:r>
            <w:r>
              <w:rPr>
                <w:rFonts w:ascii="Times New Roman" w:eastAsia="Arial" w:hAnsi="Times New Roman" w:cs="Times New Roman"/>
              </w:rPr>
              <w:t xml:space="preserve">: The study utilised individual-level data from the Eurobarometer 87.1 survey conducted in 2017. </w:t>
            </w:r>
            <w:r>
              <w:rPr>
                <w:rFonts w:ascii="Times New Roman" w:eastAsia="Arial" w:hAnsi="Times New Roman" w:cs="Times New Roman"/>
              </w:rPr>
              <w:lastRenderedPageBreak/>
              <w:t>Eurobarometer is a series of public opinion surveys conducted by the European Commission, and this particular survey focused on topics related to the impact of digitalization and automation on daily life.</w:t>
            </w:r>
          </w:p>
          <w:p w14:paraId="71799350" w14:textId="77777777" w:rsidR="00801BF3" w:rsidRDefault="00000000">
            <w:pPr>
              <w:spacing w:before="240" w:after="240"/>
              <w:rPr>
                <w:rFonts w:ascii="Times New Roman" w:eastAsia="Arial" w:hAnsi="Times New Roman" w:cs="Times New Roman"/>
              </w:rPr>
            </w:pPr>
            <w:r>
              <w:rPr>
                <w:rFonts w:ascii="Times New Roman" w:eastAsia="Arial" w:hAnsi="Times New Roman" w:cs="Times New Roman"/>
              </w:rPr>
              <w:t>2.</w:t>
            </w:r>
            <w:r>
              <w:rPr>
                <w:rFonts w:ascii="Times New Roman" w:eastAsia="Arial" w:hAnsi="Times New Roman" w:cs="Times New Roman"/>
                <w:b/>
              </w:rPr>
              <w:t xml:space="preserve"> Sample Selection</w:t>
            </w:r>
            <w:r>
              <w:rPr>
                <w:rFonts w:ascii="Times New Roman" w:eastAsia="Arial" w:hAnsi="Times New Roman" w:cs="Times New Roman"/>
              </w:rPr>
              <w:t>: The sample was limited to employed participants, resulting in a final sample size of 13,294 employed individuals. The decision to focus on employed participants was likely due to the study's specific interest in the effects of advanced technology on the workforce.</w:t>
            </w:r>
          </w:p>
          <w:p w14:paraId="6015586D" w14:textId="77777777" w:rsidR="00801BF3" w:rsidRDefault="00000000">
            <w:pPr>
              <w:spacing w:before="240" w:after="240"/>
              <w:rPr>
                <w:rFonts w:ascii="Times New Roman" w:eastAsia="Arial" w:hAnsi="Times New Roman" w:cs="Times New Roman"/>
              </w:rPr>
            </w:pPr>
            <w:r>
              <w:rPr>
                <w:rFonts w:ascii="Times New Roman" w:eastAsia="Arial" w:hAnsi="Times New Roman" w:cs="Times New Roman"/>
              </w:rPr>
              <w:t>3)Regression and Multi level model</w:t>
            </w:r>
          </w:p>
        </w:tc>
        <w:tc>
          <w:tcPr>
            <w:tcW w:w="2430" w:type="dxa"/>
            <w:tcBorders>
              <w:top w:val="single" w:sz="4" w:space="0" w:color="000000"/>
              <w:left w:val="single" w:sz="4" w:space="0" w:color="000000"/>
              <w:bottom w:val="single" w:sz="4" w:space="0" w:color="000000"/>
              <w:right w:val="single" w:sz="4" w:space="0" w:color="000000"/>
            </w:tcBorders>
          </w:tcPr>
          <w:p w14:paraId="2DEE2AE3" w14:textId="77777777" w:rsidR="00801BF3" w:rsidRDefault="00000000">
            <w:pPr>
              <w:rPr>
                <w:rFonts w:ascii="Times New Roman" w:eastAsia="Verdana" w:hAnsi="Times New Roman" w:cs="Times New Roman"/>
                <w:color w:val="232323"/>
                <w:sz w:val="21"/>
                <w:szCs w:val="21"/>
                <w:highlight w:val="white"/>
              </w:rPr>
            </w:pPr>
            <w:r>
              <w:rPr>
                <w:rFonts w:ascii="Times New Roman" w:eastAsia="Verdana" w:hAnsi="Times New Roman" w:cs="Times New Roman"/>
                <w:color w:val="232323"/>
                <w:sz w:val="21"/>
                <w:szCs w:val="21"/>
                <w:highlight w:val="white"/>
              </w:rPr>
              <w:lastRenderedPageBreak/>
              <w:t>Pros:</w:t>
            </w:r>
          </w:p>
          <w:p w14:paraId="24EFFF6A" w14:textId="77777777" w:rsidR="00801BF3" w:rsidRDefault="00000000">
            <w:pPr>
              <w:rPr>
                <w:rFonts w:ascii="Times New Roman" w:eastAsia="Verdana" w:hAnsi="Times New Roman" w:cs="Times New Roman"/>
                <w:color w:val="232323"/>
                <w:sz w:val="21"/>
                <w:szCs w:val="21"/>
                <w:highlight w:val="white"/>
              </w:rPr>
            </w:pPr>
            <w:r>
              <w:rPr>
                <w:rFonts w:ascii="Times New Roman" w:eastAsia="Verdana" w:hAnsi="Times New Roman" w:cs="Times New Roman"/>
                <w:color w:val="232323"/>
                <w:sz w:val="21"/>
                <w:szCs w:val="21"/>
                <w:highlight w:val="white"/>
              </w:rPr>
              <w:t>1)</w:t>
            </w:r>
            <w:r>
              <w:rPr>
                <w:rFonts w:ascii="Times New Roman" w:eastAsia="Verdana" w:hAnsi="Times New Roman" w:cs="Times New Roman"/>
                <w:b/>
                <w:color w:val="232323"/>
                <w:sz w:val="21"/>
                <w:szCs w:val="21"/>
                <w:highlight w:val="white"/>
              </w:rPr>
              <w:t xml:space="preserve">Multilevel Modelling: </w:t>
            </w:r>
            <w:r>
              <w:rPr>
                <w:rFonts w:ascii="Times New Roman" w:eastAsia="Verdana" w:hAnsi="Times New Roman" w:cs="Times New Roman"/>
                <w:color w:val="232323"/>
                <w:sz w:val="21"/>
                <w:szCs w:val="21"/>
                <w:highlight w:val="white"/>
              </w:rPr>
              <w:t>Using multilevel models is appropriate for analysing data where observations are nested within higher-level units</w:t>
            </w:r>
          </w:p>
          <w:p w14:paraId="26263AC9" w14:textId="77777777" w:rsidR="00801BF3" w:rsidRDefault="00801BF3">
            <w:pPr>
              <w:rPr>
                <w:rFonts w:ascii="Times New Roman" w:eastAsia="Verdana" w:hAnsi="Times New Roman" w:cs="Times New Roman"/>
                <w:color w:val="232323"/>
                <w:sz w:val="21"/>
                <w:szCs w:val="21"/>
                <w:highlight w:val="white"/>
              </w:rPr>
            </w:pPr>
          </w:p>
          <w:p w14:paraId="23A9EA1E" w14:textId="77777777" w:rsidR="00801BF3" w:rsidRDefault="00000000">
            <w:pPr>
              <w:rPr>
                <w:rFonts w:ascii="Times New Roman" w:eastAsia="Verdana" w:hAnsi="Times New Roman" w:cs="Times New Roman"/>
                <w:color w:val="232323"/>
                <w:sz w:val="21"/>
                <w:szCs w:val="21"/>
                <w:highlight w:val="white"/>
              </w:rPr>
            </w:pPr>
            <w:r>
              <w:rPr>
                <w:rFonts w:ascii="Times New Roman" w:eastAsia="Verdana" w:hAnsi="Times New Roman" w:cs="Times New Roman"/>
                <w:color w:val="232323"/>
                <w:sz w:val="21"/>
                <w:szCs w:val="21"/>
                <w:highlight w:val="white"/>
              </w:rPr>
              <w:lastRenderedPageBreak/>
              <w:t>2</w:t>
            </w:r>
            <w:r>
              <w:rPr>
                <w:rFonts w:ascii="Times New Roman" w:eastAsia="Verdana" w:hAnsi="Times New Roman" w:cs="Times New Roman"/>
                <w:b/>
                <w:color w:val="232323"/>
                <w:sz w:val="21"/>
                <w:szCs w:val="21"/>
                <w:highlight w:val="white"/>
              </w:rPr>
              <w:t xml:space="preserve">)Full-maximum likelihood estimation, </w:t>
            </w:r>
            <w:r>
              <w:rPr>
                <w:rFonts w:ascii="Times New Roman" w:eastAsia="Verdana" w:hAnsi="Times New Roman" w:cs="Times New Roman"/>
                <w:color w:val="232323"/>
                <w:sz w:val="21"/>
                <w:szCs w:val="21"/>
                <w:highlight w:val="white"/>
              </w:rPr>
              <w:t>ideal for extensive datasets and multiple Level 2 groups like countries, provides more precise model parameter estimates than other methods.</w:t>
            </w:r>
          </w:p>
          <w:p w14:paraId="4887441C" w14:textId="77777777" w:rsidR="00801BF3" w:rsidRDefault="00801BF3">
            <w:pPr>
              <w:rPr>
                <w:rFonts w:ascii="Times New Roman" w:eastAsia="Verdana" w:hAnsi="Times New Roman" w:cs="Times New Roman"/>
                <w:color w:val="232323"/>
                <w:sz w:val="21"/>
                <w:szCs w:val="21"/>
                <w:highlight w:val="white"/>
              </w:rPr>
            </w:pPr>
          </w:p>
          <w:p w14:paraId="084CBD64" w14:textId="77777777" w:rsidR="00801BF3" w:rsidRDefault="00000000">
            <w:pPr>
              <w:numPr>
                <w:ilvl w:val="0"/>
                <w:numId w:val="4"/>
              </w:numPr>
              <w:rPr>
                <w:rFonts w:ascii="Times New Roman" w:eastAsia="Verdana" w:hAnsi="Times New Roman" w:cs="Times New Roman"/>
                <w:color w:val="232323"/>
                <w:sz w:val="21"/>
                <w:szCs w:val="21"/>
                <w:highlight w:val="white"/>
              </w:rPr>
            </w:pPr>
            <w:r>
              <w:rPr>
                <w:rFonts w:ascii="Times New Roman" w:eastAsia="Verdana" w:hAnsi="Times New Roman" w:cs="Times New Roman"/>
                <w:b/>
                <w:color w:val="232323"/>
                <w:sz w:val="21"/>
                <w:szCs w:val="21"/>
                <w:highlight w:val="white"/>
              </w:rPr>
              <w:t>The Intraclass Correlation Coefficient</w:t>
            </w:r>
            <w:r>
              <w:rPr>
                <w:rFonts w:ascii="Times New Roman" w:eastAsia="Verdana" w:hAnsi="Times New Roman" w:cs="Times New Roman"/>
                <w:color w:val="232323"/>
                <w:sz w:val="21"/>
                <w:szCs w:val="21"/>
                <w:highlight w:val="white"/>
              </w:rPr>
              <w:t xml:space="preserve"> (ICC) quantifies the share of outcome variance attributed to country-level factors, pivotal for assessing significant cross-country differences as hypothesised in the study.</w:t>
            </w:r>
          </w:p>
        </w:tc>
        <w:tc>
          <w:tcPr>
            <w:tcW w:w="1860" w:type="dxa"/>
            <w:tcBorders>
              <w:top w:val="single" w:sz="4" w:space="0" w:color="000000"/>
              <w:left w:val="single" w:sz="4" w:space="0" w:color="000000"/>
              <w:bottom w:val="single" w:sz="4" w:space="0" w:color="000000"/>
              <w:right w:val="single" w:sz="4" w:space="0" w:color="000000"/>
            </w:tcBorders>
          </w:tcPr>
          <w:p w14:paraId="030A694B" w14:textId="77777777" w:rsidR="00801BF3" w:rsidRDefault="00000000">
            <w:pPr>
              <w:rPr>
                <w:rFonts w:ascii="Times New Roman" w:eastAsia="Verdana" w:hAnsi="Times New Roman" w:cs="Times New Roman"/>
                <w:b/>
                <w:color w:val="232323"/>
                <w:sz w:val="21"/>
                <w:szCs w:val="21"/>
                <w:highlight w:val="white"/>
              </w:rPr>
            </w:pPr>
            <w:r>
              <w:rPr>
                <w:rFonts w:ascii="Times New Roman" w:eastAsia="Verdana" w:hAnsi="Times New Roman" w:cs="Times New Roman"/>
                <w:b/>
                <w:color w:val="232323"/>
                <w:sz w:val="21"/>
                <w:szCs w:val="21"/>
                <w:highlight w:val="white"/>
              </w:rPr>
              <w:lastRenderedPageBreak/>
              <w:t>Cons:</w:t>
            </w:r>
          </w:p>
          <w:p w14:paraId="41760C0E" w14:textId="77777777" w:rsidR="00801BF3" w:rsidRDefault="00000000">
            <w:pPr>
              <w:rPr>
                <w:rFonts w:ascii="Times New Roman" w:eastAsia="Verdana" w:hAnsi="Times New Roman" w:cs="Times New Roman"/>
                <w:color w:val="232323"/>
                <w:sz w:val="21"/>
                <w:szCs w:val="21"/>
                <w:highlight w:val="white"/>
              </w:rPr>
            </w:pPr>
            <w:r>
              <w:rPr>
                <w:rFonts w:ascii="Times New Roman" w:eastAsia="Verdana" w:hAnsi="Times New Roman" w:cs="Times New Roman"/>
                <w:color w:val="232323"/>
                <w:sz w:val="21"/>
                <w:szCs w:val="21"/>
                <w:highlight w:val="white"/>
              </w:rPr>
              <w:t>1)Limited Information on Model Fit</w:t>
            </w:r>
          </w:p>
          <w:p w14:paraId="68B95C90" w14:textId="77777777" w:rsidR="00801BF3" w:rsidRDefault="00000000">
            <w:pPr>
              <w:rPr>
                <w:rFonts w:ascii="Times New Roman" w:eastAsia="Verdana" w:hAnsi="Times New Roman" w:cs="Times New Roman"/>
                <w:color w:val="232323"/>
                <w:sz w:val="21"/>
                <w:szCs w:val="21"/>
                <w:highlight w:val="white"/>
              </w:rPr>
            </w:pPr>
            <w:r>
              <w:rPr>
                <w:rFonts w:ascii="Times New Roman" w:eastAsia="Verdana" w:hAnsi="Times New Roman" w:cs="Times New Roman"/>
                <w:color w:val="232323"/>
                <w:sz w:val="21"/>
                <w:szCs w:val="21"/>
                <w:highlight w:val="white"/>
              </w:rPr>
              <w:t>2)Control Variable Complexity</w:t>
            </w:r>
          </w:p>
          <w:p w14:paraId="2A20EB3D" w14:textId="77777777" w:rsidR="00801BF3" w:rsidRDefault="00000000">
            <w:pPr>
              <w:rPr>
                <w:rFonts w:ascii="Times New Roman" w:eastAsia="Roboto" w:hAnsi="Times New Roman" w:cs="Times New Roman"/>
                <w:color w:val="232323"/>
                <w:sz w:val="24"/>
                <w:szCs w:val="24"/>
                <w:shd w:val="clear" w:color="auto" w:fill="F7F7F8"/>
              </w:rPr>
            </w:pPr>
            <w:r>
              <w:rPr>
                <w:rFonts w:ascii="Times New Roman" w:eastAsia="Roboto" w:hAnsi="Times New Roman" w:cs="Times New Roman"/>
                <w:color w:val="232323"/>
                <w:sz w:val="24"/>
                <w:szCs w:val="24"/>
                <w:shd w:val="clear" w:color="auto" w:fill="F7F7F8"/>
              </w:rPr>
              <w:t>3)Interpretability of Coefficients:</w:t>
            </w:r>
          </w:p>
          <w:p w14:paraId="4BED3E5A" w14:textId="77777777" w:rsidR="00801BF3" w:rsidRDefault="00000000">
            <w:pPr>
              <w:widowControl/>
              <w:rPr>
                <w:rFonts w:ascii="Times New Roman" w:hAnsi="Times New Roman" w:cs="Times New Roman"/>
                <w:sz w:val="24"/>
                <w:szCs w:val="24"/>
              </w:rPr>
            </w:pPr>
            <w:r>
              <w:rPr>
                <w:rFonts w:ascii="Times New Roman" w:eastAsia="Roboto" w:hAnsi="Times New Roman" w:cs="Times New Roman"/>
                <w:color w:val="232323"/>
                <w:sz w:val="24"/>
                <w:szCs w:val="24"/>
                <w:shd w:val="clear" w:color="auto" w:fill="F7F7F8"/>
              </w:rPr>
              <w:lastRenderedPageBreak/>
              <w:t>4)Data Source Limitations</w:t>
            </w:r>
            <w:r>
              <w:rPr>
                <w:rFonts w:ascii="Times New Roman" w:hAnsi="Times New Roman" w:cs="Times New Roman"/>
                <w:sz w:val="24"/>
                <w:szCs w:val="24"/>
              </w:rPr>
              <w:t xml:space="preserve"> </w:t>
            </w:r>
          </w:p>
        </w:tc>
        <w:tc>
          <w:tcPr>
            <w:tcW w:w="1020" w:type="dxa"/>
            <w:tcBorders>
              <w:top w:val="single" w:sz="4" w:space="0" w:color="000000"/>
              <w:left w:val="single" w:sz="4" w:space="0" w:color="000000"/>
              <w:bottom w:val="single" w:sz="4" w:space="0" w:color="000000"/>
              <w:right w:val="single" w:sz="4" w:space="0" w:color="000000"/>
            </w:tcBorders>
          </w:tcPr>
          <w:p w14:paraId="677DEF90" w14:textId="77777777" w:rsidR="00801BF3" w:rsidRDefault="00000000">
            <w:pPr>
              <w:rPr>
                <w:rFonts w:ascii="Times New Roman" w:hAnsi="Times New Roman" w:cs="Times New Roman"/>
                <w:sz w:val="24"/>
                <w:szCs w:val="24"/>
              </w:rPr>
            </w:pPr>
            <w:r>
              <w:rPr>
                <w:rFonts w:ascii="Times New Roman" w:eastAsia="Arial" w:hAnsi="Times New Roman" w:cs="Times New Roman"/>
              </w:rPr>
              <w:lastRenderedPageBreak/>
              <w:t>7 July 2021</w:t>
            </w:r>
          </w:p>
        </w:tc>
      </w:tr>
      <w:tr w:rsidR="00801BF3" w14:paraId="7C37D831" w14:textId="77777777">
        <w:trPr>
          <w:trHeight w:val="4152"/>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BE9AC"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3</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025C8" w14:textId="77777777" w:rsidR="00801BF3" w:rsidRDefault="00000000">
            <w:pPr>
              <w:rPr>
                <w:rFonts w:ascii="Times New Roman" w:hAnsi="Times New Roman" w:cs="Times New Roman"/>
                <w:sz w:val="24"/>
                <w:szCs w:val="24"/>
              </w:rPr>
            </w:pPr>
            <w:r>
              <w:rPr>
                <w:rFonts w:ascii="Times New Roman" w:eastAsia="Arial" w:hAnsi="Times New Roman" w:cs="Times New Roman"/>
              </w:rPr>
              <w:t>Robots Worldwide: The Impact of Automation on Employment and Trade</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62946" w14:textId="77777777" w:rsidR="00801BF3" w:rsidRDefault="00000000">
            <w:pPr>
              <w:rPr>
                <w:rFonts w:ascii="Times New Roman" w:eastAsia="Arial" w:hAnsi="Times New Roman" w:cs="Times New Roman"/>
              </w:rPr>
            </w:pPr>
            <w:r>
              <w:rPr>
                <w:rFonts w:ascii="Times New Roman" w:eastAsia="Arial" w:hAnsi="Times New Roman" w:cs="Times New Roman"/>
              </w:rPr>
              <w:t>The analysis seems to rely on econometric models and statistical techniques, rather than ML.</w:t>
            </w:r>
          </w:p>
          <w:p w14:paraId="1E6A1E13" w14:textId="77777777" w:rsidR="00801BF3" w:rsidRDefault="00801BF3">
            <w:pPr>
              <w:rPr>
                <w:rFonts w:ascii="Times New Roman" w:eastAsia="Arial" w:hAnsi="Times New Roman" w:cs="Times New Roman"/>
              </w:rPr>
            </w:pPr>
          </w:p>
          <w:p w14:paraId="681088DB" w14:textId="77777777" w:rsidR="00801BF3" w:rsidRDefault="00801BF3">
            <w:pPr>
              <w:rPr>
                <w:rFonts w:ascii="Times New Roman" w:eastAsia="Arial" w:hAnsi="Times New Roman" w:cs="Times New Roman"/>
              </w:rPr>
            </w:pPr>
          </w:p>
          <w:p w14:paraId="5D5F351D" w14:textId="77777777" w:rsidR="00801BF3" w:rsidRDefault="00000000">
            <w:pPr>
              <w:rPr>
                <w:rFonts w:ascii="Times New Roman" w:eastAsia="Arial" w:hAnsi="Times New Roman" w:cs="Times New Roman"/>
              </w:rPr>
            </w:pPr>
            <w:r>
              <w:rPr>
                <w:rFonts w:ascii="Times New Roman" w:eastAsia="Arial" w:hAnsi="Times New Roman" w:cs="Times New Roman"/>
              </w:rPr>
              <w:t>The section discusses the regression setting and econometric issues in the analysis of the impact of robots on employment. Here are the key methods and approaches used in the study:</w:t>
            </w:r>
          </w:p>
          <w:p w14:paraId="28858788" w14:textId="77777777" w:rsidR="00801BF3" w:rsidRDefault="00000000">
            <w:pPr>
              <w:rPr>
                <w:rFonts w:ascii="Times New Roman" w:eastAsia="Arial" w:hAnsi="Times New Roman" w:cs="Times New Roman"/>
              </w:rPr>
            </w:pPr>
            <w:r>
              <w:rPr>
                <w:rFonts w:ascii="Times New Roman" w:eastAsia="Arial" w:hAnsi="Times New Roman" w:cs="Times New Roman"/>
              </w:rPr>
              <w:t>1)Cobb-Douglas Production Function</w:t>
            </w:r>
          </w:p>
          <w:p w14:paraId="25AD38C3" w14:textId="77777777" w:rsidR="00801BF3" w:rsidRDefault="00000000">
            <w:pPr>
              <w:rPr>
                <w:rFonts w:ascii="Times New Roman" w:eastAsia="Arial" w:hAnsi="Times New Roman" w:cs="Times New Roman"/>
              </w:rPr>
            </w:pPr>
            <w:r>
              <w:rPr>
                <w:rFonts w:ascii="Times New Roman" w:eastAsia="Arial" w:hAnsi="Times New Roman" w:cs="Times New Roman"/>
              </w:rPr>
              <w:t>2)Log-Linearization</w:t>
            </w:r>
          </w:p>
          <w:p w14:paraId="016747D7" w14:textId="77777777" w:rsidR="00801BF3" w:rsidRDefault="00000000">
            <w:pPr>
              <w:rPr>
                <w:rFonts w:ascii="Times New Roman" w:eastAsia="Arial" w:hAnsi="Times New Roman" w:cs="Times New Roman"/>
              </w:rPr>
            </w:pPr>
            <w:r>
              <w:rPr>
                <w:rFonts w:ascii="Times New Roman" w:eastAsia="Arial" w:hAnsi="Times New Roman" w:cs="Times New Roman"/>
              </w:rPr>
              <w:t>3)Inclusion of Robot Stock</w:t>
            </w:r>
          </w:p>
          <w:p w14:paraId="723BC304" w14:textId="77777777" w:rsidR="00801BF3" w:rsidRDefault="00000000">
            <w:pPr>
              <w:rPr>
                <w:rFonts w:ascii="Times New Roman" w:eastAsia="Arial" w:hAnsi="Times New Roman" w:cs="Times New Roman"/>
              </w:rPr>
            </w:pPr>
            <w:r>
              <w:rPr>
                <w:rFonts w:ascii="Times New Roman" w:eastAsia="Arial" w:hAnsi="Times New Roman" w:cs="Times New Roman"/>
              </w:rPr>
              <w:t>4)Dummy Variable for Labour Intensity</w:t>
            </w:r>
          </w:p>
          <w:p w14:paraId="79B56E55" w14:textId="77777777" w:rsidR="00801BF3" w:rsidRDefault="00000000">
            <w:pPr>
              <w:rPr>
                <w:rFonts w:ascii="Times New Roman" w:eastAsia="Arial" w:hAnsi="Times New Roman" w:cs="Times New Roman"/>
              </w:rPr>
            </w:pPr>
            <w:r>
              <w:rPr>
                <w:rFonts w:ascii="Times New Roman" w:eastAsia="Arial" w:hAnsi="Times New Roman" w:cs="Times New Roman"/>
              </w:rPr>
              <w:t>5)Cross-Country Trends</w:t>
            </w:r>
          </w:p>
          <w:p w14:paraId="40569E40" w14:textId="77777777" w:rsidR="00801BF3" w:rsidRDefault="00000000">
            <w:pPr>
              <w:rPr>
                <w:rFonts w:ascii="Times New Roman" w:eastAsia="Arial" w:hAnsi="Times New Roman" w:cs="Times New Roman"/>
              </w:rPr>
            </w:pPr>
            <w:r>
              <w:rPr>
                <w:rFonts w:ascii="Times New Roman" w:eastAsia="Arial" w:hAnsi="Times New Roman" w:cs="Times New Roman"/>
              </w:rPr>
              <w:t>6)Instrumental Variable (TP Index)</w:t>
            </w:r>
          </w:p>
          <w:p w14:paraId="5601E254" w14:textId="77777777" w:rsidR="00801BF3" w:rsidRDefault="00000000">
            <w:pPr>
              <w:rPr>
                <w:rFonts w:ascii="Times New Roman" w:eastAsia="Arial" w:hAnsi="Times New Roman" w:cs="Times New Roman"/>
              </w:rPr>
            </w:pPr>
            <w:r>
              <w:rPr>
                <w:rFonts w:ascii="Times New Roman" w:eastAsia="Arial" w:hAnsi="Times New Roman" w:cs="Times New Roman"/>
              </w:rPr>
              <w:t xml:space="preserve">7)Stylized Analytical </w:t>
            </w:r>
            <w:r>
              <w:rPr>
                <w:rFonts w:ascii="Times New Roman" w:eastAsia="Arial" w:hAnsi="Times New Roman" w:cs="Times New Roman"/>
              </w:rPr>
              <w:lastRenderedPageBreak/>
              <w:t>Framework</w:t>
            </w:r>
          </w:p>
          <w:p w14:paraId="21548BA1" w14:textId="77777777" w:rsidR="00801BF3" w:rsidRDefault="00000000">
            <w:pPr>
              <w:rPr>
                <w:rFonts w:ascii="Times New Roman" w:eastAsia="Arial" w:hAnsi="Times New Roman" w:cs="Times New Roman"/>
              </w:rPr>
            </w:pPr>
            <w:r>
              <w:rPr>
                <w:rFonts w:ascii="Times New Roman" w:eastAsia="Arial" w:hAnsi="Times New Roman" w:cs="Times New Roman"/>
              </w:rPr>
              <w:t>8)Plausibility Checks</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7D7488" w14:textId="77777777" w:rsidR="00801BF3" w:rsidRDefault="00000000">
            <w:pPr>
              <w:rPr>
                <w:rFonts w:ascii="Times New Roman" w:eastAsia="Arial" w:hAnsi="Times New Roman" w:cs="Times New Roman"/>
                <w:b/>
              </w:rPr>
            </w:pPr>
            <w:r>
              <w:rPr>
                <w:rFonts w:ascii="Times New Roman" w:eastAsia="Arial" w:hAnsi="Times New Roman" w:cs="Times New Roman"/>
                <w:b/>
              </w:rPr>
              <w:lastRenderedPageBreak/>
              <w:t>Pros:</w:t>
            </w:r>
          </w:p>
          <w:p w14:paraId="3EEC6577" w14:textId="77777777" w:rsidR="00801BF3" w:rsidRDefault="00000000">
            <w:pPr>
              <w:rPr>
                <w:rFonts w:ascii="Times New Roman" w:eastAsia="Arial" w:hAnsi="Times New Roman" w:cs="Times New Roman"/>
              </w:rPr>
            </w:pPr>
            <w:r>
              <w:rPr>
                <w:rFonts w:ascii="Times New Roman" w:eastAsia="Arial" w:hAnsi="Times New Roman" w:cs="Times New Roman"/>
                <w:b/>
              </w:rPr>
              <w:t xml:space="preserve">1)Causality Inference: </w:t>
            </w:r>
            <w:r>
              <w:rPr>
                <w:rFonts w:ascii="Times New Roman" w:eastAsia="Arial" w:hAnsi="Times New Roman" w:cs="Times New Roman"/>
              </w:rPr>
              <w:t>Instrumental variable (IV) analysis is valuable for establishing causal relationships in observational data by mitigating problems related to endogeneity and omitted variables, enhancing the validity of causal inferences.</w:t>
            </w:r>
          </w:p>
          <w:p w14:paraId="0DFD5AD4" w14:textId="77777777" w:rsidR="00801BF3" w:rsidRDefault="00801BF3">
            <w:pPr>
              <w:rPr>
                <w:rFonts w:ascii="Times New Roman" w:eastAsia="Arial" w:hAnsi="Times New Roman" w:cs="Times New Roman"/>
              </w:rPr>
            </w:pPr>
          </w:p>
          <w:p w14:paraId="4B922D43" w14:textId="77777777" w:rsidR="00801BF3" w:rsidRDefault="00000000">
            <w:pPr>
              <w:rPr>
                <w:rFonts w:ascii="Times New Roman" w:eastAsia="Arial" w:hAnsi="Times New Roman" w:cs="Times New Roman"/>
              </w:rPr>
            </w:pPr>
            <w:r>
              <w:rPr>
                <w:rFonts w:ascii="Times New Roman" w:eastAsia="Arial" w:hAnsi="Times New Roman" w:cs="Times New Roman"/>
                <w:b/>
              </w:rPr>
              <w:t>2)Endogeneity Mitigation:</w:t>
            </w:r>
            <w:r>
              <w:rPr>
                <w:rFonts w:ascii="Times New Roman" w:eastAsia="Arial" w:hAnsi="Times New Roman" w:cs="Times New Roman"/>
              </w:rPr>
              <w:t xml:space="preserve"> </w:t>
            </w:r>
          </w:p>
          <w:p w14:paraId="41DF50A9" w14:textId="77777777" w:rsidR="00801BF3" w:rsidRDefault="00000000">
            <w:pPr>
              <w:rPr>
                <w:rFonts w:ascii="Times New Roman" w:eastAsia="Arial" w:hAnsi="Times New Roman" w:cs="Times New Roman"/>
              </w:rPr>
            </w:pPr>
            <w:r>
              <w:rPr>
                <w:rFonts w:ascii="Times New Roman" w:eastAsia="Arial" w:hAnsi="Times New Roman" w:cs="Times New Roman"/>
              </w:rPr>
              <w:t xml:space="preserve">IVs are chosen to be exogenous and unrelated to the outcome variable, reducing endogeneity by isolating the impact of the independent variable (e.g., robot usage) from potentially confounding omitted variables, improving causal </w:t>
            </w:r>
            <w:r>
              <w:rPr>
                <w:rFonts w:ascii="Times New Roman" w:eastAsia="Arial" w:hAnsi="Times New Roman" w:cs="Times New Roman"/>
              </w:rPr>
              <w:lastRenderedPageBreak/>
              <w:t>inference.</w:t>
            </w:r>
          </w:p>
          <w:p w14:paraId="2F263DC2" w14:textId="77777777" w:rsidR="00801BF3" w:rsidRDefault="00801BF3">
            <w:pPr>
              <w:rPr>
                <w:rFonts w:ascii="Times New Roman" w:eastAsia="Arial" w:hAnsi="Times New Roman" w:cs="Times New Roman"/>
              </w:rPr>
            </w:pPr>
          </w:p>
          <w:p w14:paraId="691C1790" w14:textId="77777777" w:rsidR="00801BF3" w:rsidRDefault="00000000">
            <w:pPr>
              <w:rPr>
                <w:rFonts w:ascii="Times New Roman" w:eastAsia="Arial" w:hAnsi="Times New Roman" w:cs="Times New Roman"/>
              </w:rPr>
            </w:pPr>
            <w:r>
              <w:rPr>
                <w:rFonts w:ascii="Times New Roman" w:eastAsia="Arial" w:hAnsi="Times New Roman" w:cs="Times New Roman"/>
                <w:b/>
              </w:rPr>
              <w:t>3)Improved Validity:</w:t>
            </w:r>
            <w:r>
              <w:rPr>
                <w:rFonts w:ascii="Times New Roman" w:eastAsia="Arial" w:hAnsi="Times New Roman" w:cs="Times New Roman"/>
              </w:rPr>
              <w:t xml:space="preserve"> When the assumptions of IV analysis are met, the estimates of causal effects are more valid and less biased compared to traditional regression methods.</w:t>
            </w:r>
          </w:p>
          <w:p w14:paraId="75C0D237" w14:textId="77777777" w:rsidR="00801BF3" w:rsidRDefault="00801BF3">
            <w:pPr>
              <w:rPr>
                <w:rFonts w:ascii="Times New Roman" w:eastAsia="Arial" w:hAnsi="Times New Roman" w:cs="Times New Roman"/>
              </w:rPr>
            </w:pPr>
          </w:p>
          <w:p w14:paraId="014D7F32" w14:textId="77777777" w:rsidR="00801BF3" w:rsidRDefault="00000000">
            <w:pPr>
              <w:rPr>
                <w:rFonts w:ascii="Times New Roman" w:eastAsia="Arial" w:hAnsi="Times New Roman" w:cs="Times New Roman"/>
              </w:rPr>
            </w:pPr>
            <w:r>
              <w:rPr>
                <w:rFonts w:ascii="Times New Roman" w:eastAsia="Arial" w:hAnsi="Times New Roman" w:cs="Times New Roman"/>
                <w:b/>
              </w:rPr>
              <w:t>4)Policy Implications:</w:t>
            </w:r>
            <w:r>
              <w:rPr>
                <w:rFonts w:ascii="Times New Roman" w:eastAsia="Arial" w:hAnsi="Times New Roman" w:cs="Times New Roman"/>
              </w:rPr>
              <w:t xml:space="preserve"> IV analysis is commonly used in economics and policy research to assess the impact of interventions or policies when randomized controlled trials are not feasible or ethical. It allows researchers to estimate causal effects in real-world settings.</w:t>
            </w:r>
          </w:p>
          <w:p w14:paraId="15155458" w14:textId="77777777" w:rsidR="00801BF3" w:rsidRDefault="00801BF3">
            <w:pPr>
              <w:rPr>
                <w:rFonts w:ascii="Times New Roman" w:eastAsia="Arial" w:hAnsi="Times New Roman" w:cs="Times New Roman"/>
              </w:rPr>
            </w:pP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169C4" w14:textId="77777777" w:rsidR="00801BF3" w:rsidRDefault="00000000">
            <w:pPr>
              <w:rPr>
                <w:rFonts w:ascii="Times New Roman" w:eastAsia="Arial" w:hAnsi="Times New Roman" w:cs="Times New Roman"/>
                <w:b/>
              </w:rPr>
            </w:pPr>
            <w:r>
              <w:rPr>
                <w:rFonts w:ascii="Times New Roman" w:eastAsia="Arial" w:hAnsi="Times New Roman" w:cs="Times New Roman"/>
                <w:b/>
              </w:rPr>
              <w:lastRenderedPageBreak/>
              <w:t>Cons:</w:t>
            </w:r>
          </w:p>
          <w:p w14:paraId="44537994" w14:textId="77777777" w:rsidR="00801BF3" w:rsidRDefault="00801BF3">
            <w:pPr>
              <w:rPr>
                <w:rFonts w:ascii="Times New Roman" w:eastAsia="Arial" w:hAnsi="Times New Roman" w:cs="Times New Roman"/>
                <w:b/>
              </w:rPr>
            </w:pPr>
          </w:p>
          <w:p w14:paraId="516BFE41" w14:textId="77777777" w:rsidR="00801BF3" w:rsidRDefault="00000000">
            <w:pPr>
              <w:rPr>
                <w:rFonts w:ascii="Times New Roman" w:eastAsia="Arial" w:hAnsi="Times New Roman" w:cs="Times New Roman"/>
              </w:rPr>
            </w:pPr>
            <w:r>
              <w:rPr>
                <w:rFonts w:ascii="Times New Roman" w:eastAsia="Arial" w:hAnsi="Times New Roman" w:cs="Times New Roman"/>
                <w:b/>
              </w:rPr>
              <w:t xml:space="preserve">1)Assumption Dependence: </w:t>
            </w:r>
            <w:r>
              <w:rPr>
                <w:rFonts w:ascii="Times New Roman" w:eastAsia="Arial" w:hAnsi="Times New Roman" w:cs="Times New Roman"/>
              </w:rPr>
              <w:t>IV analysis relies on several assumptions, including the relevance and exogeneity of the instrument.</w:t>
            </w:r>
          </w:p>
          <w:p w14:paraId="3705D523" w14:textId="77777777" w:rsidR="00801BF3" w:rsidRDefault="00000000">
            <w:pPr>
              <w:rPr>
                <w:rFonts w:ascii="Times New Roman" w:eastAsia="Arial" w:hAnsi="Times New Roman" w:cs="Times New Roman"/>
              </w:rPr>
            </w:pPr>
            <w:r>
              <w:rPr>
                <w:rFonts w:ascii="Times New Roman" w:eastAsia="Arial" w:hAnsi="Times New Roman" w:cs="Times New Roman"/>
                <w:b/>
              </w:rPr>
              <w:t xml:space="preserve">2)Instrument Selection: </w:t>
            </w:r>
            <w:r>
              <w:rPr>
                <w:rFonts w:ascii="Times New Roman" w:eastAsia="Arial" w:hAnsi="Times New Roman" w:cs="Times New Roman"/>
              </w:rPr>
              <w:t xml:space="preserve">Choosing a valid instrument can be challenging. </w:t>
            </w:r>
          </w:p>
          <w:p w14:paraId="75CE6B2A" w14:textId="77777777" w:rsidR="00801BF3" w:rsidRDefault="00000000">
            <w:pPr>
              <w:rPr>
                <w:rFonts w:ascii="Times New Roman" w:eastAsia="Arial" w:hAnsi="Times New Roman" w:cs="Times New Roman"/>
              </w:rPr>
            </w:pPr>
            <w:r>
              <w:rPr>
                <w:rFonts w:ascii="Times New Roman" w:eastAsia="Arial" w:hAnsi="Times New Roman" w:cs="Times New Roman"/>
                <w:b/>
              </w:rPr>
              <w:t xml:space="preserve">3)Limited Generalizability: </w:t>
            </w:r>
            <w:r>
              <w:rPr>
                <w:rFonts w:ascii="Times New Roman" w:eastAsia="Arial" w:hAnsi="Times New Roman" w:cs="Times New Roman"/>
              </w:rPr>
              <w:t>IV estimates may only apply to specific contexts where the instrumental variable is relevant.</w:t>
            </w:r>
          </w:p>
          <w:p w14:paraId="0AF22718" w14:textId="77777777" w:rsidR="00801BF3" w:rsidRDefault="00000000">
            <w:pPr>
              <w:rPr>
                <w:rFonts w:ascii="Times New Roman" w:eastAsia="Arial" w:hAnsi="Times New Roman" w:cs="Times New Roman"/>
              </w:rPr>
            </w:pPr>
            <w:r>
              <w:rPr>
                <w:rFonts w:ascii="Times New Roman" w:eastAsia="Arial" w:hAnsi="Times New Roman" w:cs="Times New Roman"/>
                <w:b/>
              </w:rPr>
              <w:lastRenderedPageBreak/>
              <w:t>4)Precision and Sample Size:</w:t>
            </w:r>
            <w:r>
              <w:rPr>
                <w:rFonts w:ascii="Times New Roman" w:eastAsia="Arial" w:hAnsi="Times New Roman" w:cs="Times New Roman"/>
              </w:rPr>
              <w:t xml:space="preserve"> IV estimates can be less precise and may require larger sample sizes than traditional regression analysis. </w:t>
            </w:r>
          </w:p>
          <w:p w14:paraId="06D26883" w14:textId="77777777" w:rsidR="00801BF3" w:rsidRDefault="00000000">
            <w:pPr>
              <w:rPr>
                <w:rFonts w:ascii="Times New Roman" w:eastAsia="Arial" w:hAnsi="Times New Roman" w:cs="Times New Roman"/>
              </w:rPr>
            </w:pPr>
            <w:r>
              <w:rPr>
                <w:rFonts w:ascii="Times New Roman" w:eastAsia="Arial" w:hAnsi="Times New Roman" w:cs="Times New Roman"/>
                <w:b/>
              </w:rPr>
              <w:t>5)Complexity:</w:t>
            </w:r>
            <w:r>
              <w:rPr>
                <w:rFonts w:ascii="Times New Roman" w:eastAsia="Arial" w:hAnsi="Times New Roman" w:cs="Times New Roman"/>
              </w:rPr>
              <w:t xml:space="preserve"> IV analysis is more complex than ordinary least squares (OLS) regression</w:t>
            </w:r>
          </w:p>
          <w:p w14:paraId="5100242F" w14:textId="77777777" w:rsidR="00801BF3" w:rsidRDefault="00801BF3">
            <w:pPr>
              <w:rPr>
                <w:rFonts w:ascii="Times New Roman" w:eastAsia="Arial" w:hAnsi="Times New Roman" w:cs="Times New Roman"/>
              </w:rPr>
            </w:pPr>
          </w:p>
          <w:p w14:paraId="0D78FA91" w14:textId="77777777" w:rsidR="00801BF3" w:rsidRDefault="00801BF3">
            <w:pPr>
              <w:widowControl/>
              <w:rPr>
                <w:rFonts w:ascii="Times New Roman" w:hAnsi="Times New Roman" w:cs="Times New Roman"/>
                <w:sz w:val="24"/>
                <w:szCs w:val="24"/>
              </w:rPr>
            </w:pP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137D5"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lastRenderedPageBreak/>
              <w:t>2010</w:t>
            </w:r>
          </w:p>
        </w:tc>
      </w:tr>
      <w:tr w:rsidR="00801BF3" w14:paraId="62ADD226" w14:textId="77777777">
        <w:trPr>
          <w:trHeight w:val="2695"/>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DCCB6"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4</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30DCC" w14:textId="77777777" w:rsidR="00801BF3" w:rsidRDefault="00000000">
            <w:pPr>
              <w:rPr>
                <w:rFonts w:ascii="Times New Roman" w:hAnsi="Times New Roman" w:cs="Times New Roman"/>
                <w:sz w:val="24"/>
                <w:szCs w:val="24"/>
              </w:rPr>
            </w:pPr>
            <w:r>
              <w:rPr>
                <w:rFonts w:ascii="Times New Roman" w:eastAsia="Arial" w:hAnsi="Times New Roman" w:cs="Times New Roman"/>
              </w:rPr>
              <w:t>Jobs at Risk of Automation in the USA: Implications for Community College</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54757" w14:textId="77777777" w:rsidR="00801BF3" w:rsidRDefault="00000000">
            <w:pPr>
              <w:rPr>
                <w:rFonts w:ascii="Times New Roman" w:eastAsia="Arial" w:hAnsi="Times New Roman" w:cs="Times New Roman"/>
              </w:rPr>
            </w:pPr>
            <w:r>
              <w:rPr>
                <w:rFonts w:ascii="Times New Roman" w:eastAsia="Arial" w:hAnsi="Times New Roman" w:cs="Times New Roman"/>
                <w:b/>
              </w:rPr>
              <w:t>1)Data Collection:</w:t>
            </w:r>
            <w:r>
              <w:rPr>
                <w:rFonts w:ascii="Times New Roman" w:eastAsia="Arial" w:hAnsi="Times New Roman" w:cs="Times New Roman"/>
              </w:rPr>
              <w:t xml:space="preserve"> The study collects occupation data from the 2019 Current Population Survey, which is a well-established source of labor statistics in the USA.</w:t>
            </w:r>
          </w:p>
          <w:p w14:paraId="15CEB497" w14:textId="77777777" w:rsidR="00801BF3" w:rsidRDefault="00801BF3">
            <w:pPr>
              <w:rPr>
                <w:rFonts w:ascii="Times New Roman" w:eastAsia="Arial" w:hAnsi="Times New Roman" w:cs="Times New Roman"/>
              </w:rPr>
            </w:pPr>
          </w:p>
          <w:p w14:paraId="35F2D28F" w14:textId="77777777" w:rsidR="00801BF3" w:rsidRDefault="00000000">
            <w:pPr>
              <w:rPr>
                <w:rFonts w:ascii="Times New Roman" w:eastAsia="Arial" w:hAnsi="Times New Roman" w:cs="Times New Roman"/>
              </w:rPr>
            </w:pPr>
            <w:r>
              <w:rPr>
                <w:rFonts w:ascii="Times New Roman" w:eastAsia="Arial" w:hAnsi="Times New Roman" w:cs="Times New Roman"/>
                <w:b/>
              </w:rPr>
              <w:t>2)Risk Estimation:</w:t>
            </w:r>
            <w:r>
              <w:rPr>
                <w:rFonts w:ascii="Times New Roman" w:eastAsia="Arial" w:hAnsi="Times New Roman" w:cs="Times New Roman"/>
              </w:rPr>
              <w:t xml:space="preserve"> The risk of automation estimates for different job categories are adopted from Frey and Osborne (2017). These estimates are based on their research, which may have involved machine learning and data analysis techniques to assess the automation potential of various occupations.</w:t>
            </w:r>
          </w:p>
          <w:p w14:paraId="3F847949" w14:textId="77777777" w:rsidR="00801BF3" w:rsidRDefault="00801BF3">
            <w:pPr>
              <w:rPr>
                <w:rFonts w:ascii="Times New Roman" w:eastAsia="Arial" w:hAnsi="Times New Roman" w:cs="Times New Roman"/>
              </w:rPr>
            </w:pPr>
          </w:p>
          <w:p w14:paraId="582DCE58" w14:textId="77777777" w:rsidR="00801BF3" w:rsidRDefault="00000000">
            <w:pPr>
              <w:rPr>
                <w:rFonts w:ascii="Times New Roman" w:eastAsia="Arial" w:hAnsi="Times New Roman" w:cs="Times New Roman"/>
              </w:rPr>
            </w:pPr>
            <w:r>
              <w:rPr>
                <w:rFonts w:ascii="Times New Roman" w:eastAsia="Arial" w:hAnsi="Times New Roman" w:cs="Times New Roman"/>
                <w:b/>
              </w:rPr>
              <w:t>3) Data Matching and Calculation:</w:t>
            </w:r>
            <w:r>
              <w:rPr>
                <w:rFonts w:ascii="Times New Roman" w:eastAsia="Arial" w:hAnsi="Times New Roman" w:cs="Times New Roman"/>
              </w:rPr>
              <w:t xml:space="preserve"> The study matches the risk of automation data with the </w:t>
            </w:r>
            <w:r>
              <w:rPr>
                <w:rFonts w:ascii="Times New Roman" w:eastAsia="Arial" w:hAnsi="Times New Roman" w:cs="Times New Roman"/>
              </w:rPr>
              <w:lastRenderedPageBreak/>
              <w:t>Current Population Survey data and calculates the numbers and proportions of jobs at risk for different age groups and industries. These calculations likely involve standard statistical methods.</w:t>
            </w:r>
          </w:p>
          <w:p w14:paraId="7051E43A" w14:textId="77777777" w:rsidR="00801BF3" w:rsidRDefault="00801BF3">
            <w:pPr>
              <w:rPr>
                <w:rFonts w:ascii="Times New Roman" w:eastAsia="Arial" w:hAnsi="Times New Roman" w:cs="Times New Roman"/>
              </w:rPr>
            </w:pPr>
          </w:p>
          <w:p w14:paraId="10AD723E" w14:textId="77777777" w:rsidR="00801BF3" w:rsidRDefault="00000000">
            <w:pPr>
              <w:rPr>
                <w:rFonts w:ascii="Times New Roman" w:eastAsia="Arial" w:hAnsi="Times New Roman" w:cs="Times New Roman"/>
              </w:rPr>
            </w:pPr>
            <w:r>
              <w:rPr>
                <w:rFonts w:ascii="Times New Roman" w:eastAsia="Arial" w:hAnsi="Times New Roman" w:cs="Times New Roman"/>
                <w:b/>
              </w:rPr>
              <w:t>4) Descriptive Statistics:</w:t>
            </w:r>
            <w:r>
              <w:rPr>
                <w:rFonts w:ascii="Times New Roman" w:eastAsia="Arial" w:hAnsi="Times New Roman" w:cs="Times New Roman"/>
              </w:rPr>
              <w:t xml:space="preserve"> The study reports its findings using descriptive statistics such as percentages and numbers to summarise the results.</w:t>
            </w:r>
          </w:p>
          <w:p w14:paraId="69048106" w14:textId="77777777" w:rsidR="00801BF3" w:rsidRDefault="00801BF3">
            <w:pPr>
              <w:rPr>
                <w:rFonts w:ascii="Times New Roman" w:eastAsia="Arial" w:hAnsi="Times New Roman" w:cs="Times New Roman"/>
              </w:rPr>
            </w:pPr>
          </w:p>
          <w:p w14:paraId="6CD6AE79" w14:textId="77777777" w:rsidR="00801BF3" w:rsidRDefault="00000000">
            <w:pPr>
              <w:rPr>
                <w:rFonts w:ascii="Times New Roman" w:eastAsia="Arial" w:hAnsi="Times New Roman" w:cs="Times New Roman"/>
              </w:rPr>
            </w:pPr>
            <w:r>
              <w:rPr>
                <w:rFonts w:ascii="Times New Roman" w:eastAsia="Arial" w:hAnsi="Times New Roman" w:cs="Times New Roman"/>
                <w:b/>
              </w:rPr>
              <w:t>5) Comparative Analysis:</w:t>
            </w:r>
            <w:r>
              <w:rPr>
                <w:rFonts w:ascii="Times New Roman" w:eastAsia="Arial" w:hAnsi="Times New Roman" w:cs="Times New Roman"/>
              </w:rPr>
              <w:t xml:space="preserve"> The study compares the risks of automation across different industries and age groups, which would typically involve statistical comparisons and possibly regression analysis.</w:t>
            </w:r>
          </w:p>
          <w:p w14:paraId="02F05C5C" w14:textId="77777777" w:rsidR="00801BF3" w:rsidRDefault="00801BF3">
            <w:pPr>
              <w:rPr>
                <w:rFonts w:ascii="Times New Roman" w:eastAsia="Arial" w:hAnsi="Times New Roman" w:cs="Times New Roman"/>
              </w:rPr>
            </w:pPr>
          </w:p>
          <w:p w14:paraId="5A13E766" w14:textId="77777777" w:rsidR="00801BF3" w:rsidRDefault="00801BF3">
            <w:pPr>
              <w:widowControl/>
              <w:rPr>
                <w:rFonts w:ascii="Times New Roman" w:hAnsi="Times New Roman" w:cs="Times New Roman"/>
                <w:sz w:val="24"/>
                <w:szCs w:val="24"/>
              </w:rPr>
            </w:pP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113D1" w14:textId="77777777" w:rsidR="00801BF3" w:rsidRDefault="00000000">
            <w:pPr>
              <w:rPr>
                <w:rFonts w:ascii="Times New Roman" w:eastAsia="Arial" w:hAnsi="Times New Roman" w:cs="Times New Roman"/>
                <w:b/>
              </w:rPr>
            </w:pPr>
            <w:r>
              <w:rPr>
                <w:rFonts w:ascii="Times New Roman" w:eastAsia="Arial" w:hAnsi="Times New Roman" w:cs="Times New Roman"/>
                <w:b/>
              </w:rPr>
              <w:lastRenderedPageBreak/>
              <w:t>Pros:</w:t>
            </w:r>
          </w:p>
          <w:p w14:paraId="668208A6" w14:textId="77777777" w:rsidR="00801BF3" w:rsidRDefault="00801BF3">
            <w:pPr>
              <w:rPr>
                <w:rFonts w:ascii="Times New Roman" w:eastAsia="Arial" w:hAnsi="Times New Roman" w:cs="Times New Roman"/>
              </w:rPr>
            </w:pPr>
          </w:p>
          <w:p w14:paraId="2592AC56" w14:textId="77777777" w:rsidR="00801BF3" w:rsidRDefault="00000000">
            <w:pPr>
              <w:rPr>
                <w:rFonts w:ascii="Times New Roman" w:eastAsia="Arial" w:hAnsi="Times New Roman" w:cs="Times New Roman"/>
              </w:rPr>
            </w:pPr>
            <w:r>
              <w:rPr>
                <w:rFonts w:ascii="Times New Roman" w:eastAsia="Arial" w:hAnsi="Times New Roman" w:cs="Times New Roman"/>
                <w:b/>
              </w:rPr>
              <w:t>1)Data Reliability:</w:t>
            </w:r>
            <w:r>
              <w:rPr>
                <w:rFonts w:ascii="Times New Roman" w:eastAsia="Arial" w:hAnsi="Times New Roman" w:cs="Times New Roman"/>
              </w:rPr>
              <w:t xml:space="preserve"> The study uses data from the 2019 Current Population Survey, which is a widely recognized and reliable source for labour statistics in the USA.</w:t>
            </w:r>
          </w:p>
          <w:p w14:paraId="06EA2587" w14:textId="77777777" w:rsidR="00801BF3" w:rsidRDefault="00801BF3">
            <w:pPr>
              <w:rPr>
                <w:rFonts w:ascii="Times New Roman" w:eastAsia="Arial" w:hAnsi="Times New Roman" w:cs="Times New Roman"/>
              </w:rPr>
            </w:pPr>
          </w:p>
          <w:p w14:paraId="5FAE6E0E" w14:textId="77777777" w:rsidR="00801BF3" w:rsidRDefault="00000000">
            <w:pPr>
              <w:rPr>
                <w:rFonts w:ascii="Times New Roman" w:eastAsia="Arial" w:hAnsi="Times New Roman" w:cs="Times New Roman"/>
              </w:rPr>
            </w:pPr>
            <w:r>
              <w:rPr>
                <w:rFonts w:ascii="Times New Roman" w:eastAsia="Arial" w:hAnsi="Times New Roman" w:cs="Times New Roman"/>
                <w:b/>
              </w:rPr>
              <w:t>2)Informative Insights</w:t>
            </w:r>
            <w:r>
              <w:rPr>
                <w:rFonts w:ascii="Times New Roman" w:eastAsia="Arial" w:hAnsi="Times New Roman" w:cs="Times New Roman"/>
              </w:rPr>
              <w:t>: The study provides valuable insights into the risk of job automation, which is a significant concern in the context of advancing technologies. It highlights the potential impact on various industries and age groups.</w:t>
            </w:r>
          </w:p>
          <w:p w14:paraId="41C0E9E6" w14:textId="77777777" w:rsidR="00801BF3" w:rsidRDefault="00801BF3">
            <w:pPr>
              <w:rPr>
                <w:rFonts w:ascii="Times New Roman" w:eastAsia="Arial" w:hAnsi="Times New Roman" w:cs="Times New Roman"/>
              </w:rPr>
            </w:pPr>
          </w:p>
          <w:p w14:paraId="20D9FC17" w14:textId="77777777" w:rsidR="00801BF3" w:rsidRDefault="00000000">
            <w:pPr>
              <w:rPr>
                <w:rFonts w:ascii="Times New Roman" w:eastAsia="Arial" w:hAnsi="Times New Roman" w:cs="Times New Roman"/>
              </w:rPr>
            </w:pPr>
            <w:r>
              <w:rPr>
                <w:rFonts w:ascii="Times New Roman" w:eastAsia="Arial" w:hAnsi="Times New Roman" w:cs="Times New Roman"/>
                <w:b/>
              </w:rPr>
              <w:t>3)Policy Relevance:</w:t>
            </w:r>
            <w:r>
              <w:rPr>
                <w:rFonts w:ascii="Times New Roman" w:eastAsia="Arial" w:hAnsi="Times New Roman" w:cs="Times New Roman"/>
              </w:rPr>
              <w:t xml:space="preserve"> The research offers important information for policy and decision-</w:t>
            </w:r>
            <w:r>
              <w:rPr>
                <w:rFonts w:ascii="Times New Roman" w:eastAsia="Arial" w:hAnsi="Times New Roman" w:cs="Times New Roman"/>
              </w:rPr>
              <w:lastRenderedPageBreak/>
              <w:t>makers, particularly in the field of education and workforce development, by emphasising the role of community colleges in addressing automation-related challenges.</w:t>
            </w:r>
          </w:p>
          <w:p w14:paraId="65A8C888" w14:textId="77777777" w:rsidR="00801BF3" w:rsidRDefault="00801BF3">
            <w:pPr>
              <w:rPr>
                <w:rFonts w:ascii="Times New Roman" w:eastAsia="Arial" w:hAnsi="Times New Roman" w:cs="Times New Roman"/>
              </w:rPr>
            </w:pPr>
          </w:p>
          <w:p w14:paraId="172202DE" w14:textId="77777777" w:rsidR="00801BF3" w:rsidRDefault="00000000">
            <w:pPr>
              <w:rPr>
                <w:rFonts w:ascii="Times New Roman" w:eastAsia="Arial" w:hAnsi="Times New Roman" w:cs="Times New Roman"/>
              </w:rPr>
            </w:pPr>
            <w:r>
              <w:rPr>
                <w:rFonts w:ascii="Times New Roman" w:eastAsia="Arial" w:hAnsi="Times New Roman" w:cs="Times New Roman"/>
                <w:b/>
              </w:rPr>
              <w:t>4)Transparency</w:t>
            </w:r>
            <w:r>
              <w:rPr>
                <w:rFonts w:ascii="Times New Roman" w:eastAsia="Arial" w:hAnsi="Times New Roman" w:cs="Times New Roman"/>
              </w:rPr>
              <w:t>: The study outlines its data sources, methods, and findings, which enhances transparency and allows for potential replication or further research.</w:t>
            </w:r>
          </w:p>
          <w:p w14:paraId="0ED4C2FD" w14:textId="77777777" w:rsidR="00801BF3" w:rsidRDefault="00801BF3">
            <w:pPr>
              <w:widowControl/>
              <w:rPr>
                <w:rFonts w:ascii="Times New Roman" w:hAnsi="Times New Roman" w:cs="Times New Roman"/>
                <w:sz w:val="24"/>
                <w:szCs w:val="24"/>
              </w:rPr>
            </w:pP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90A34" w14:textId="77777777" w:rsidR="00801BF3" w:rsidRDefault="00000000">
            <w:pPr>
              <w:rPr>
                <w:rFonts w:ascii="Times New Roman" w:eastAsia="Arial" w:hAnsi="Times New Roman" w:cs="Times New Roman"/>
                <w:b/>
              </w:rPr>
            </w:pPr>
            <w:r>
              <w:rPr>
                <w:rFonts w:ascii="Times New Roman" w:eastAsia="Arial" w:hAnsi="Times New Roman" w:cs="Times New Roman"/>
                <w:b/>
              </w:rPr>
              <w:lastRenderedPageBreak/>
              <w:t>Cons:</w:t>
            </w:r>
          </w:p>
          <w:p w14:paraId="74191965" w14:textId="77777777" w:rsidR="00801BF3" w:rsidRDefault="00801BF3">
            <w:pPr>
              <w:rPr>
                <w:rFonts w:ascii="Times New Roman" w:eastAsia="Arial" w:hAnsi="Times New Roman" w:cs="Times New Roman"/>
              </w:rPr>
            </w:pPr>
          </w:p>
          <w:p w14:paraId="01F033DA" w14:textId="77777777" w:rsidR="00801BF3" w:rsidRDefault="00000000">
            <w:pPr>
              <w:rPr>
                <w:rFonts w:ascii="Times New Roman" w:eastAsia="Arial" w:hAnsi="Times New Roman" w:cs="Times New Roman"/>
              </w:rPr>
            </w:pPr>
            <w:r>
              <w:rPr>
                <w:rFonts w:ascii="Times New Roman" w:eastAsia="Arial" w:hAnsi="Times New Roman" w:cs="Times New Roman"/>
                <w:b/>
              </w:rPr>
              <w:t>1)Lack of Detailed Information</w:t>
            </w:r>
          </w:p>
          <w:p w14:paraId="7701E4EB" w14:textId="77777777" w:rsidR="00801BF3" w:rsidRDefault="00000000">
            <w:pPr>
              <w:rPr>
                <w:rFonts w:ascii="Times New Roman" w:eastAsia="Arial" w:hAnsi="Times New Roman" w:cs="Times New Roman"/>
              </w:rPr>
            </w:pPr>
            <w:r>
              <w:rPr>
                <w:rFonts w:ascii="Times New Roman" w:eastAsia="Arial" w:hAnsi="Times New Roman" w:cs="Times New Roman"/>
                <w:b/>
              </w:rPr>
              <w:t>2)Limited Scope:</w:t>
            </w:r>
            <w:r>
              <w:rPr>
                <w:rFonts w:ascii="Times New Roman" w:eastAsia="Arial" w:hAnsi="Times New Roman" w:cs="Times New Roman"/>
              </w:rPr>
              <w:t xml:space="preserve"> The study's methods focus on statistical analysis and reporting, rather than delving into the underlying machine learning algorithms or data processing techniques.</w:t>
            </w:r>
          </w:p>
          <w:p w14:paraId="1EB80A74" w14:textId="77777777" w:rsidR="00801BF3" w:rsidRDefault="00000000">
            <w:pPr>
              <w:rPr>
                <w:rFonts w:ascii="Times New Roman" w:eastAsia="Arial" w:hAnsi="Times New Roman" w:cs="Times New Roman"/>
              </w:rPr>
            </w:pPr>
            <w:r>
              <w:rPr>
                <w:rFonts w:ascii="Times New Roman" w:eastAsia="Arial" w:hAnsi="Times New Roman" w:cs="Times New Roman"/>
                <w:b/>
              </w:rPr>
              <w:t>3)Data Lag:</w:t>
            </w:r>
            <w:r>
              <w:rPr>
                <w:rFonts w:ascii="Times New Roman" w:eastAsia="Arial" w:hAnsi="Times New Roman" w:cs="Times New Roman"/>
              </w:rPr>
              <w:t xml:space="preserve"> The use of older data may not fully capture the most recent developments in automation technology and its impact on the job market.</w:t>
            </w:r>
          </w:p>
          <w:p w14:paraId="1575D118" w14:textId="77777777" w:rsidR="00801BF3" w:rsidRDefault="00801BF3">
            <w:pPr>
              <w:rPr>
                <w:rFonts w:ascii="Times New Roman" w:eastAsia="Arial" w:hAnsi="Times New Roman" w:cs="Times New Roman"/>
              </w:rPr>
            </w:pPr>
          </w:p>
          <w:p w14:paraId="63E34E19" w14:textId="77777777" w:rsidR="00801BF3" w:rsidRDefault="00000000">
            <w:pPr>
              <w:rPr>
                <w:rFonts w:ascii="Times New Roman" w:eastAsia="Arial" w:hAnsi="Times New Roman" w:cs="Times New Roman"/>
              </w:rPr>
            </w:pPr>
            <w:r>
              <w:rPr>
                <w:rFonts w:ascii="Times New Roman" w:eastAsia="Arial" w:hAnsi="Times New Roman" w:cs="Times New Roman"/>
                <w:b/>
              </w:rPr>
              <w:t>4)Assumption of Static Risk:</w:t>
            </w:r>
            <w:r>
              <w:rPr>
                <w:rFonts w:ascii="Times New Roman" w:eastAsia="Arial" w:hAnsi="Times New Roman" w:cs="Times New Roman"/>
              </w:rPr>
              <w:t xml:space="preserve"> The study assumes that the risk of automation estimated by Frey and Osborne remains constant over the next few decades. </w:t>
            </w:r>
          </w:p>
          <w:p w14:paraId="223800C2" w14:textId="77777777" w:rsidR="00801BF3" w:rsidRDefault="00000000">
            <w:pPr>
              <w:rPr>
                <w:rFonts w:ascii="Times New Roman" w:eastAsia="Arial" w:hAnsi="Times New Roman" w:cs="Times New Roman"/>
              </w:rPr>
            </w:pPr>
            <w:r>
              <w:rPr>
                <w:rFonts w:ascii="Times New Roman" w:eastAsia="Arial" w:hAnsi="Times New Roman" w:cs="Times New Roman"/>
                <w:b/>
              </w:rPr>
              <w:t>5)Lack of Methodological Details</w:t>
            </w:r>
          </w:p>
        </w:tc>
        <w:tc>
          <w:tcPr>
            <w:tcW w:w="1020" w:type="dxa"/>
            <w:shd w:val="clear" w:color="auto" w:fill="auto"/>
            <w:tcMar>
              <w:top w:w="100" w:type="dxa"/>
              <w:left w:w="100" w:type="dxa"/>
              <w:bottom w:w="100" w:type="dxa"/>
              <w:right w:w="100" w:type="dxa"/>
            </w:tcMar>
          </w:tcPr>
          <w:p w14:paraId="5981C6A0" w14:textId="77777777" w:rsidR="00801BF3" w:rsidRDefault="00000000">
            <w:pPr>
              <w:rPr>
                <w:rFonts w:ascii="Times New Roman" w:eastAsia="Arial" w:hAnsi="Times New Roman" w:cs="Times New Roman"/>
              </w:rPr>
            </w:pPr>
            <w:r>
              <w:rPr>
                <w:rFonts w:ascii="Times New Roman" w:eastAsia="Arial" w:hAnsi="Times New Roman" w:cs="Times New Roman"/>
              </w:rPr>
              <w:lastRenderedPageBreak/>
              <w:t xml:space="preserve"> January 25, 2021</w:t>
            </w:r>
          </w:p>
        </w:tc>
      </w:tr>
      <w:tr w:rsidR="00801BF3" w14:paraId="26C98377" w14:textId="77777777">
        <w:trPr>
          <w:trHeight w:val="2695"/>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3D678"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5</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78B31" w14:textId="77777777" w:rsidR="00801BF3" w:rsidRDefault="00000000">
            <w:pPr>
              <w:rPr>
                <w:rFonts w:ascii="Times New Roman" w:eastAsia="Arial" w:hAnsi="Times New Roman" w:cs="Times New Roman"/>
              </w:rPr>
            </w:pPr>
            <w:r>
              <w:rPr>
                <w:rFonts w:ascii="Times New Roman" w:eastAsia="Arial" w:hAnsi="Times New Roman" w:cs="Times New Roman"/>
              </w:rPr>
              <w:t>Predicting Challenge and Threat Appraisal of Job Demands</w:t>
            </w:r>
          </w:p>
          <w:p w14:paraId="3E13A939" w14:textId="77777777" w:rsidR="00801BF3" w:rsidRDefault="00000000">
            <w:pPr>
              <w:rPr>
                <w:rFonts w:ascii="Times New Roman" w:eastAsia="Arial" w:hAnsi="Times New Roman" w:cs="Times New Roman"/>
              </w:rPr>
            </w:pPr>
            <w:r>
              <w:rPr>
                <w:rFonts w:ascii="Times New Roman" w:eastAsia="Arial" w:hAnsi="Times New Roman" w:cs="Times New Roman"/>
              </w:rPr>
              <w:t>among Nurses: The Role of Matching Job Resources</w:t>
            </w:r>
          </w:p>
          <w:p w14:paraId="134FC20E" w14:textId="77777777" w:rsidR="00801BF3" w:rsidRDefault="00801BF3">
            <w:pPr>
              <w:widowControl/>
              <w:rPr>
                <w:rFonts w:ascii="Times New Roman" w:hAnsi="Times New Roman" w:cs="Times New Roman"/>
                <w:sz w:val="24"/>
                <w:szCs w:val="24"/>
              </w:rPr>
            </w:pP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45E76" w14:textId="77777777" w:rsidR="00801BF3" w:rsidRDefault="00000000">
            <w:pPr>
              <w:rPr>
                <w:rFonts w:ascii="Times New Roman" w:eastAsia="Roboto" w:hAnsi="Times New Roman" w:cs="Times New Roman"/>
              </w:rPr>
            </w:pPr>
            <w:r>
              <w:rPr>
                <w:rFonts w:ascii="Times New Roman" w:eastAsia="Arial" w:hAnsi="Times New Roman" w:cs="Times New Roman"/>
                <w:b/>
              </w:rPr>
              <w:t>1)Data Collection:</w:t>
            </w:r>
            <w:r>
              <w:rPr>
                <w:rFonts w:ascii="Times New Roman" w:eastAsia="Roboto" w:hAnsi="Times New Roman" w:cs="Times New Roman"/>
              </w:rPr>
              <w:t>The study was conducted as part of a larger research project on nurses' working conditions in Luxembourg.</w:t>
            </w:r>
          </w:p>
          <w:p w14:paraId="6F38CABA" w14:textId="77777777" w:rsidR="00801BF3" w:rsidRDefault="00000000">
            <w:pPr>
              <w:rPr>
                <w:rFonts w:ascii="Times New Roman" w:eastAsia="Roboto" w:hAnsi="Times New Roman" w:cs="Times New Roman"/>
              </w:rPr>
            </w:pPr>
            <w:r>
              <w:rPr>
                <w:rFonts w:ascii="Times New Roman" w:eastAsia="Roboto" w:hAnsi="Times New Roman" w:cs="Times New Roman"/>
              </w:rPr>
              <w:t>Data collection was done through an online survey in the year 2021.</w:t>
            </w:r>
          </w:p>
          <w:p w14:paraId="70C63721" w14:textId="77777777" w:rsidR="00801BF3" w:rsidRDefault="00000000">
            <w:pPr>
              <w:rPr>
                <w:rFonts w:ascii="Times New Roman" w:eastAsia="Roboto" w:hAnsi="Times New Roman" w:cs="Times New Roman"/>
              </w:rPr>
            </w:pPr>
            <w:r>
              <w:rPr>
                <w:rFonts w:ascii="Times New Roman" w:eastAsia="Roboto" w:hAnsi="Times New Roman" w:cs="Times New Roman"/>
              </w:rPr>
              <w:t>Data collection occurred during the COVID-19 pandemic.</w:t>
            </w:r>
          </w:p>
          <w:p w14:paraId="7F3DED0A" w14:textId="77777777" w:rsidR="00801BF3" w:rsidRDefault="00801BF3">
            <w:pPr>
              <w:rPr>
                <w:rFonts w:ascii="Times New Roman" w:eastAsia="Roboto" w:hAnsi="Times New Roman" w:cs="Times New Roman"/>
                <w:i/>
              </w:rPr>
            </w:pPr>
          </w:p>
          <w:p w14:paraId="05BB82CF" w14:textId="77777777" w:rsidR="00801BF3" w:rsidRDefault="00000000">
            <w:pPr>
              <w:rPr>
                <w:rFonts w:ascii="Times New Roman" w:eastAsia="Roboto" w:hAnsi="Times New Roman" w:cs="Times New Roman"/>
                <w:b/>
              </w:rPr>
            </w:pPr>
            <w:r>
              <w:rPr>
                <w:rFonts w:ascii="Times New Roman" w:eastAsia="Roboto" w:hAnsi="Times New Roman" w:cs="Times New Roman"/>
                <w:b/>
              </w:rPr>
              <w:t>2) Participants :</w:t>
            </w:r>
          </w:p>
          <w:p w14:paraId="05960184" w14:textId="77777777" w:rsidR="00801BF3" w:rsidRDefault="00000000">
            <w:pPr>
              <w:rPr>
                <w:rFonts w:ascii="Times New Roman" w:eastAsia="Roboto" w:hAnsi="Times New Roman" w:cs="Times New Roman"/>
              </w:rPr>
            </w:pPr>
            <w:r>
              <w:rPr>
                <w:rFonts w:ascii="Times New Roman" w:eastAsia="Roboto" w:hAnsi="Times New Roman" w:cs="Times New Roman"/>
              </w:rPr>
              <w:t>Inclusion criteria for participants required them to work a minimum of 20 hours per week and have at least 6 months of experience in a nursing profession.</w:t>
            </w:r>
          </w:p>
          <w:p w14:paraId="66C4CEE9" w14:textId="77777777" w:rsidR="00801BF3" w:rsidRDefault="00801BF3">
            <w:pPr>
              <w:rPr>
                <w:rFonts w:ascii="Times New Roman" w:eastAsia="Roboto" w:hAnsi="Times New Roman" w:cs="Times New Roman"/>
                <w:b/>
              </w:rPr>
            </w:pPr>
          </w:p>
          <w:p w14:paraId="2742B60F" w14:textId="77777777" w:rsidR="00801BF3" w:rsidRDefault="00801BF3">
            <w:pPr>
              <w:rPr>
                <w:rFonts w:ascii="Times New Roman" w:eastAsia="Roboto" w:hAnsi="Times New Roman" w:cs="Times New Roman"/>
                <w:b/>
              </w:rPr>
            </w:pPr>
          </w:p>
          <w:p w14:paraId="454F2920" w14:textId="77777777" w:rsidR="00801BF3" w:rsidRDefault="00000000">
            <w:pPr>
              <w:rPr>
                <w:rFonts w:ascii="Times New Roman" w:eastAsia="Roboto" w:hAnsi="Times New Roman" w:cs="Times New Roman"/>
              </w:rPr>
            </w:pPr>
            <w:r>
              <w:rPr>
                <w:rFonts w:ascii="Times New Roman" w:eastAsia="Roboto" w:hAnsi="Times New Roman" w:cs="Times New Roman"/>
                <w:b/>
              </w:rPr>
              <w:t>3) Measures:</w:t>
            </w:r>
          </w:p>
          <w:p w14:paraId="08E99C00" w14:textId="77777777" w:rsidR="00801BF3" w:rsidRDefault="00000000">
            <w:pPr>
              <w:rPr>
                <w:rFonts w:ascii="Times New Roman" w:hAnsi="Times New Roman" w:cs="Times New Roman"/>
                <w:sz w:val="24"/>
                <w:szCs w:val="24"/>
              </w:rPr>
            </w:pPr>
            <w:r>
              <w:rPr>
                <w:rFonts w:ascii="Times New Roman" w:eastAsia="Roboto" w:hAnsi="Times New Roman" w:cs="Times New Roman"/>
              </w:rPr>
              <w:t>The study used established and validated scales to measure the relevant variables</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26AA5"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lastRenderedPageBreak/>
              <w:t>Pros</w:t>
            </w:r>
            <w:r>
              <w:rPr>
                <w:rFonts w:ascii="Times New Roman" w:eastAsia="Roboto" w:hAnsi="Times New Roman" w:cs="Times New Roman"/>
              </w:rPr>
              <w:t xml:space="preserve"> </w:t>
            </w:r>
            <w:r>
              <w:rPr>
                <w:rFonts w:ascii="Times New Roman" w:eastAsia="Roboto" w:hAnsi="Times New Roman" w:cs="Times New Roman"/>
                <w:b/>
              </w:rPr>
              <w:t>:</w:t>
            </w:r>
          </w:p>
          <w:p w14:paraId="2E91E9B9" w14:textId="77777777" w:rsidR="00801BF3" w:rsidRDefault="00801BF3">
            <w:pPr>
              <w:widowControl/>
              <w:rPr>
                <w:rFonts w:ascii="Times New Roman" w:eastAsia="Roboto" w:hAnsi="Times New Roman" w:cs="Times New Roman"/>
              </w:rPr>
            </w:pPr>
          </w:p>
          <w:p w14:paraId="2EC03760"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t>1)Clarity in Objectives:</w:t>
            </w:r>
          </w:p>
          <w:p w14:paraId="1F191733" w14:textId="77777777" w:rsidR="00801BF3" w:rsidRDefault="00000000">
            <w:pPr>
              <w:widowControl/>
              <w:rPr>
                <w:rFonts w:ascii="Times New Roman" w:eastAsia="Roboto" w:hAnsi="Times New Roman" w:cs="Times New Roman"/>
              </w:rPr>
            </w:pPr>
            <w:r>
              <w:rPr>
                <w:rFonts w:ascii="Times New Roman" w:eastAsia="Roboto" w:hAnsi="Times New Roman" w:cs="Times New Roman"/>
              </w:rPr>
              <w:t xml:space="preserve">   The limitations section provides clear insights into the scope and objectives of the study, which helps readers understand the context in which the research was conducted.</w:t>
            </w:r>
          </w:p>
          <w:p w14:paraId="209BB148" w14:textId="77777777" w:rsidR="00801BF3" w:rsidRDefault="00801BF3">
            <w:pPr>
              <w:widowControl/>
              <w:rPr>
                <w:rFonts w:ascii="Times New Roman" w:eastAsia="Roboto" w:hAnsi="Times New Roman" w:cs="Times New Roman"/>
              </w:rPr>
            </w:pPr>
          </w:p>
          <w:p w14:paraId="0FECE203" w14:textId="77777777" w:rsidR="00801BF3" w:rsidRDefault="00000000">
            <w:pPr>
              <w:widowControl/>
              <w:rPr>
                <w:rFonts w:ascii="Times New Roman" w:eastAsia="Roboto" w:hAnsi="Times New Roman" w:cs="Times New Roman"/>
                <w:b/>
              </w:rPr>
            </w:pPr>
            <w:r>
              <w:rPr>
                <w:rFonts w:ascii="Times New Roman" w:eastAsia="Roboto" w:hAnsi="Times New Roman" w:cs="Times New Roman"/>
                <w:b/>
              </w:rPr>
              <w:t>2)Transparency:</w:t>
            </w:r>
          </w:p>
          <w:p w14:paraId="0DA7522D"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t xml:space="preserve">   </w:t>
            </w:r>
            <w:r>
              <w:rPr>
                <w:rFonts w:ascii="Times New Roman" w:eastAsia="Roboto" w:hAnsi="Times New Roman" w:cs="Times New Roman"/>
              </w:rPr>
              <w:t>The authors openly acknowledge the limitations of their study, demonstrating a commitment to transparency and academic rigor.</w:t>
            </w:r>
          </w:p>
          <w:p w14:paraId="67084DF4" w14:textId="77777777" w:rsidR="00801BF3" w:rsidRDefault="00801BF3">
            <w:pPr>
              <w:widowControl/>
              <w:rPr>
                <w:rFonts w:ascii="Times New Roman" w:eastAsia="Roboto" w:hAnsi="Times New Roman" w:cs="Times New Roman"/>
              </w:rPr>
            </w:pPr>
          </w:p>
          <w:p w14:paraId="44A38007"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lastRenderedPageBreak/>
              <w:t>3)Suggestion for Future Research:</w:t>
            </w:r>
            <w:r>
              <w:rPr>
                <w:rFonts w:ascii="Times New Roman" w:eastAsia="Roboto" w:hAnsi="Times New Roman" w:cs="Times New Roman"/>
              </w:rPr>
              <w:t xml:space="preserve"> The authors offer valuable suggestions for future research, indicating areas where further investigation could enhance the understanding of the subject matter.</w:t>
            </w:r>
          </w:p>
          <w:p w14:paraId="4F736615" w14:textId="77777777" w:rsidR="00801BF3" w:rsidRDefault="00801BF3">
            <w:pPr>
              <w:widowControl/>
              <w:rPr>
                <w:rFonts w:ascii="Times New Roman" w:hAnsi="Times New Roman" w:cs="Times New Roman"/>
                <w:sz w:val="24"/>
                <w:szCs w:val="24"/>
              </w:rPr>
            </w:pP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00FCB"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lastRenderedPageBreak/>
              <w:t>Cons:</w:t>
            </w:r>
          </w:p>
          <w:p w14:paraId="7E0AA241" w14:textId="77777777" w:rsidR="00801BF3" w:rsidRDefault="00801BF3">
            <w:pPr>
              <w:widowControl/>
              <w:rPr>
                <w:rFonts w:ascii="Times New Roman" w:eastAsia="Roboto" w:hAnsi="Times New Roman" w:cs="Times New Roman"/>
              </w:rPr>
            </w:pPr>
          </w:p>
          <w:p w14:paraId="78FF8AB3"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t xml:space="preserve">1)Cross-Sectional Design: </w:t>
            </w:r>
            <w:r>
              <w:rPr>
                <w:rFonts w:ascii="Times New Roman" w:eastAsia="Roboto" w:hAnsi="Times New Roman" w:cs="Times New Roman"/>
              </w:rPr>
              <w:t>While the authors defend the use of a cross-sectional design for their study, it remains a limitation in terms of drawing causal conclusions. Longitudinal or experimental designs could have provided more robust insights into causality.</w:t>
            </w:r>
          </w:p>
          <w:p w14:paraId="7E78F53A" w14:textId="77777777" w:rsidR="00801BF3" w:rsidRDefault="00801BF3">
            <w:pPr>
              <w:widowControl/>
              <w:rPr>
                <w:rFonts w:ascii="Times New Roman" w:eastAsia="Roboto" w:hAnsi="Times New Roman" w:cs="Times New Roman"/>
              </w:rPr>
            </w:pPr>
          </w:p>
          <w:p w14:paraId="0164AA2F"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t>2)Sampling Bias:</w:t>
            </w:r>
            <w:r>
              <w:rPr>
                <w:rFonts w:ascii="Times New Roman" w:eastAsia="Roboto" w:hAnsi="Times New Roman" w:cs="Times New Roman"/>
              </w:rPr>
              <w:t xml:space="preserve"> The use of </w:t>
            </w:r>
            <w:r>
              <w:rPr>
                <w:rFonts w:ascii="Times New Roman" w:eastAsia="Roboto" w:hAnsi="Times New Roman" w:cs="Times New Roman"/>
              </w:rPr>
              <w:lastRenderedPageBreak/>
              <w:t>convenience sampling is acknowledged as a limitation. The lack of representativeness in the sample limits the generalizability of the findings.</w:t>
            </w:r>
          </w:p>
          <w:p w14:paraId="0DE18726" w14:textId="77777777" w:rsidR="00801BF3" w:rsidRDefault="00801BF3">
            <w:pPr>
              <w:widowControl/>
              <w:rPr>
                <w:rFonts w:ascii="Times New Roman" w:eastAsia="Roboto" w:hAnsi="Times New Roman" w:cs="Times New Roman"/>
              </w:rPr>
            </w:pPr>
          </w:p>
          <w:p w14:paraId="200A6784" w14:textId="77777777" w:rsidR="00801BF3" w:rsidRDefault="00000000">
            <w:pPr>
              <w:widowControl/>
              <w:rPr>
                <w:rFonts w:ascii="Times New Roman" w:eastAsia="Roboto" w:hAnsi="Times New Roman" w:cs="Times New Roman"/>
              </w:rPr>
            </w:pPr>
            <w:r>
              <w:rPr>
                <w:rFonts w:ascii="Times New Roman" w:eastAsia="Roboto" w:hAnsi="Times New Roman" w:cs="Times New Roman"/>
                <w:b/>
              </w:rPr>
              <w:t>3)Potential Impact of COVID-19:</w:t>
            </w:r>
            <w:r>
              <w:rPr>
                <w:rFonts w:ascii="Times New Roman" w:eastAsia="Roboto" w:hAnsi="Times New Roman" w:cs="Times New Roman"/>
              </w:rPr>
              <w:t xml:space="preserve"> The acknowledgment of the impact of the COVID-19 pandemic on nurses' job stress is valid, but it could also be seen as a limitation, as it may have confounded the results. This factor could have been controlled for or investigated in more detail.</w:t>
            </w:r>
          </w:p>
          <w:p w14:paraId="4A320676" w14:textId="77777777" w:rsidR="00801BF3" w:rsidRDefault="00801BF3">
            <w:pPr>
              <w:widowControl/>
              <w:rPr>
                <w:rFonts w:ascii="Times New Roman" w:hAnsi="Times New Roman" w:cs="Times New Roman"/>
                <w:sz w:val="24"/>
                <w:szCs w:val="24"/>
              </w:rPr>
            </w:pP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EB458" w14:textId="77777777" w:rsidR="00801BF3" w:rsidRDefault="00000000">
            <w:pPr>
              <w:rPr>
                <w:rFonts w:ascii="Times New Roman" w:hAnsi="Times New Roman" w:cs="Times New Roman"/>
                <w:sz w:val="24"/>
                <w:szCs w:val="24"/>
              </w:rPr>
            </w:pPr>
            <w:r>
              <w:rPr>
                <w:rFonts w:ascii="Times New Roman" w:eastAsia="Arial" w:hAnsi="Times New Roman" w:cs="Times New Roman"/>
              </w:rPr>
              <w:lastRenderedPageBreak/>
              <w:t>January 11, 2023</w:t>
            </w:r>
          </w:p>
        </w:tc>
      </w:tr>
      <w:tr w:rsidR="00801BF3" w14:paraId="45EAA7D1" w14:textId="77777777">
        <w:trPr>
          <w:trHeight w:val="2695"/>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52A80"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t>6</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C21CD" w14:textId="77777777" w:rsidR="00801BF3" w:rsidRDefault="00000000">
            <w:pPr>
              <w:rPr>
                <w:rFonts w:ascii="Times New Roman" w:hAnsi="Times New Roman" w:cs="Times New Roman"/>
                <w:sz w:val="24"/>
                <w:szCs w:val="24"/>
              </w:rPr>
            </w:pPr>
            <w:r>
              <w:rPr>
                <w:rFonts w:ascii="Times New Roman" w:eastAsia="Arial" w:hAnsi="Times New Roman" w:cs="Times New Roman"/>
              </w:rPr>
              <w:t xml:space="preserve">Job Insecurity, Employability and Financial Threat during COVID-19 </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9A33E" w14:textId="77777777" w:rsidR="00801BF3" w:rsidRDefault="00000000">
            <w:pPr>
              <w:rPr>
                <w:rFonts w:ascii="Times New Roman" w:eastAsia="Arial" w:hAnsi="Times New Roman" w:cs="Times New Roman"/>
              </w:rPr>
            </w:pPr>
            <w:r>
              <w:rPr>
                <w:rFonts w:ascii="Times New Roman" w:eastAsia="Arial" w:hAnsi="Times New Roman" w:cs="Times New Roman"/>
              </w:rPr>
              <w:t>Data Collection:</w:t>
            </w:r>
          </w:p>
          <w:p w14:paraId="5AE85F68" w14:textId="77777777" w:rsidR="00801BF3" w:rsidRDefault="00000000">
            <w:pPr>
              <w:rPr>
                <w:rFonts w:ascii="Times New Roman" w:eastAsia="Arial" w:hAnsi="Times New Roman" w:cs="Times New Roman"/>
              </w:rPr>
            </w:pPr>
            <w:r>
              <w:rPr>
                <w:rFonts w:ascii="Times New Roman" w:eastAsia="Arial" w:hAnsi="Times New Roman" w:cs="Times New Roman"/>
              </w:rPr>
              <w:t>Survey through Amazon’s Mechanical turk</w:t>
            </w:r>
          </w:p>
          <w:p w14:paraId="1FA1097A" w14:textId="77777777" w:rsidR="00801BF3" w:rsidRDefault="00801BF3">
            <w:pPr>
              <w:rPr>
                <w:rFonts w:ascii="Times New Roman" w:eastAsia="Arial" w:hAnsi="Times New Roman" w:cs="Times New Roman"/>
              </w:rPr>
            </w:pPr>
          </w:p>
          <w:p w14:paraId="7FF547FC" w14:textId="77777777" w:rsidR="00801BF3" w:rsidRDefault="00000000">
            <w:pPr>
              <w:rPr>
                <w:rFonts w:ascii="Times New Roman" w:eastAsia="Arial" w:hAnsi="Times New Roman" w:cs="Times New Roman"/>
              </w:rPr>
            </w:pPr>
            <w:r>
              <w:rPr>
                <w:rFonts w:ascii="Times New Roman" w:eastAsia="Arial" w:hAnsi="Times New Roman" w:cs="Times New Roman"/>
              </w:rPr>
              <w:t>Methods:</w:t>
            </w:r>
          </w:p>
          <w:p w14:paraId="7FD7975D" w14:textId="77777777" w:rsidR="00801BF3" w:rsidRDefault="00000000">
            <w:pPr>
              <w:rPr>
                <w:rFonts w:ascii="Times New Roman" w:hAnsi="Times New Roman" w:cs="Times New Roman"/>
                <w:sz w:val="24"/>
                <w:szCs w:val="24"/>
              </w:rPr>
            </w:pPr>
            <w:r>
              <w:rPr>
                <w:rFonts w:ascii="Times New Roman" w:eastAsia="Arial" w:hAnsi="Times New Roman" w:cs="Times New Roman"/>
              </w:rPr>
              <w:t>Correlation among the attributes to find the effect of one attribute on the other attribute</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6BEB4" w14:textId="77777777" w:rsidR="00801BF3" w:rsidRDefault="00000000">
            <w:pPr>
              <w:rPr>
                <w:rFonts w:ascii="Times New Roman" w:eastAsia="Arial" w:hAnsi="Times New Roman" w:cs="Times New Roman"/>
              </w:rPr>
            </w:pPr>
            <w:r>
              <w:rPr>
                <w:rFonts w:ascii="Times New Roman" w:eastAsia="Arial" w:hAnsi="Times New Roman" w:cs="Times New Roman"/>
                <w:b/>
              </w:rPr>
              <w:t>Pros</w:t>
            </w:r>
            <w:r>
              <w:rPr>
                <w:rFonts w:ascii="Times New Roman" w:eastAsia="Arial" w:hAnsi="Times New Roman" w:cs="Times New Roman"/>
              </w:rPr>
              <w:t>:</w:t>
            </w:r>
          </w:p>
          <w:p w14:paraId="255EB2DE" w14:textId="77777777" w:rsidR="00801BF3" w:rsidRDefault="00801BF3">
            <w:pPr>
              <w:rPr>
                <w:rFonts w:ascii="Times New Roman" w:eastAsia="Arial" w:hAnsi="Times New Roman" w:cs="Times New Roman"/>
              </w:rPr>
            </w:pPr>
          </w:p>
          <w:p w14:paraId="3D00C052" w14:textId="77777777" w:rsidR="00801BF3" w:rsidRDefault="00000000">
            <w:pPr>
              <w:rPr>
                <w:rFonts w:ascii="Times New Roman" w:eastAsia="Arial" w:hAnsi="Times New Roman" w:cs="Times New Roman"/>
              </w:rPr>
            </w:pPr>
            <w:r>
              <w:rPr>
                <w:rFonts w:ascii="Times New Roman" w:eastAsia="Arial" w:hAnsi="Times New Roman" w:cs="Times New Roman"/>
              </w:rPr>
              <w:t>Attribute Importance:</w:t>
            </w:r>
          </w:p>
          <w:p w14:paraId="60DEE32D" w14:textId="77777777" w:rsidR="00801BF3" w:rsidRDefault="00000000">
            <w:pPr>
              <w:rPr>
                <w:rFonts w:ascii="Times New Roman" w:eastAsia="Arial" w:hAnsi="Times New Roman" w:cs="Times New Roman"/>
              </w:rPr>
            </w:pPr>
            <w:r>
              <w:rPr>
                <w:rFonts w:ascii="Times New Roman" w:eastAsia="Arial" w:hAnsi="Times New Roman" w:cs="Times New Roman"/>
              </w:rPr>
              <w:t>The considered attributes are very essential with respect to the desired output.</w:t>
            </w:r>
          </w:p>
          <w:p w14:paraId="61BE29EF" w14:textId="77777777" w:rsidR="00801BF3" w:rsidRDefault="00000000">
            <w:pPr>
              <w:rPr>
                <w:rFonts w:ascii="Times New Roman" w:eastAsia="Arial" w:hAnsi="Times New Roman" w:cs="Times New Roman"/>
              </w:rPr>
            </w:pPr>
            <w:r>
              <w:rPr>
                <w:rFonts w:ascii="Times New Roman" w:eastAsia="Arial" w:hAnsi="Times New Roman" w:cs="Times New Roman"/>
              </w:rPr>
              <w:t>Path Analysis:</w:t>
            </w:r>
          </w:p>
          <w:p w14:paraId="575BA7F0" w14:textId="77777777" w:rsidR="00801BF3" w:rsidRDefault="00000000">
            <w:pPr>
              <w:rPr>
                <w:rFonts w:ascii="Times New Roman" w:eastAsia="Arial" w:hAnsi="Times New Roman" w:cs="Times New Roman"/>
              </w:rPr>
            </w:pPr>
            <w:r>
              <w:rPr>
                <w:rFonts w:ascii="Times New Roman" w:eastAsia="Arial" w:hAnsi="Times New Roman" w:cs="Times New Roman"/>
              </w:rPr>
              <w:t>The path analysis done in the paper from the obtained calculations are easy to correlate among the attributes used by the researcher.</w:t>
            </w:r>
          </w:p>
          <w:p w14:paraId="72469486" w14:textId="77777777" w:rsidR="00801BF3" w:rsidRDefault="00801BF3">
            <w:pPr>
              <w:widowControl/>
              <w:rPr>
                <w:rFonts w:ascii="Times New Roman" w:hAnsi="Times New Roman" w:cs="Times New Roman"/>
                <w:sz w:val="24"/>
                <w:szCs w:val="24"/>
              </w:rPr>
            </w:pP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CDFEE" w14:textId="77777777" w:rsidR="00801BF3" w:rsidRDefault="00000000">
            <w:pPr>
              <w:rPr>
                <w:rFonts w:ascii="Times New Roman" w:eastAsia="Arial" w:hAnsi="Times New Roman" w:cs="Times New Roman"/>
              </w:rPr>
            </w:pPr>
            <w:r>
              <w:rPr>
                <w:rFonts w:ascii="Times New Roman" w:eastAsia="Arial" w:hAnsi="Times New Roman" w:cs="Times New Roman"/>
                <w:b/>
              </w:rPr>
              <w:t>Cons</w:t>
            </w:r>
            <w:r>
              <w:rPr>
                <w:rFonts w:ascii="Times New Roman" w:eastAsia="Arial" w:hAnsi="Times New Roman" w:cs="Times New Roman"/>
              </w:rPr>
              <w:t>:</w:t>
            </w:r>
          </w:p>
          <w:p w14:paraId="20E75BB2" w14:textId="77777777" w:rsidR="00801BF3" w:rsidRDefault="00801BF3">
            <w:pPr>
              <w:rPr>
                <w:rFonts w:ascii="Times New Roman" w:eastAsia="Arial" w:hAnsi="Times New Roman" w:cs="Times New Roman"/>
              </w:rPr>
            </w:pPr>
          </w:p>
          <w:p w14:paraId="66B571E9" w14:textId="77777777" w:rsidR="00801BF3" w:rsidRDefault="00000000">
            <w:pPr>
              <w:rPr>
                <w:rFonts w:ascii="Times New Roman" w:eastAsia="Arial" w:hAnsi="Times New Roman" w:cs="Times New Roman"/>
              </w:rPr>
            </w:pPr>
            <w:r>
              <w:rPr>
                <w:rFonts w:ascii="Times New Roman" w:eastAsia="Arial" w:hAnsi="Times New Roman" w:cs="Times New Roman"/>
              </w:rPr>
              <w:t>The dataset is not big enough to conclude various conclusions.</w:t>
            </w:r>
          </w:p>
          <w:p w14:paraId="59DFE4F7" w14:textId="77777777" w:rsidR="00801BF3" w:rsidRDefault="00801BF3">
            <w:pPr>
              <w:rPr>
                <w:rFonts w:ascii="Times New Roman" w:eastAsia="Arial" w:hAnsi="Times New Roman" w:cs="Times New Roman"/>
              </w:rPr>
            </w:pPr>
          </w:p>
          <w:p w14:paraId="7D5FB217" w14:textId="77777777" w:rsidR="00801BF3" w:rsidRDefault="00000000">
            <w:pPr>
              <w:rPr>
                <w:rFonts w:ascii="Times New Roman" w:hAnsi="Times New Roman" w:cs="Times New Roman"/>
                <w:sz w:val="24"/>
                <w:szCs w:val="24"/>
              </w:rPr>
            </w:pPr>
            <w:r>
              <w:rPr>
                <w:rFonts w:ascii="Times New Roman" w:eastAsia="Arial" w:hAnsi="Times New Roman" w:cs="Times New Roman"/>
              </w:rPr>
              <w:t>The dataset is obtained during the lockdown where the psychological conditions of the people is not in a good state which effects the quality of the dataset.</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01ECE" w14:textId="77777777" w:rsidR="00801BF3" w:rsidRDefault="00000000">
            <w:pPr>
              <w:rPr>
                <w:rFonts w:ascii="Times New Roman" w:hAnsi="Times New Roman" w:cs="Times New Roman"/>
                <w:sz w:val="24"/>
                <w:szCs w:val="24"/>
              </w:rPr>
            </w:pPr>
            <w:r>
              <w:rPr>
                <w:rFonts w:ascii="Times New Roman" w:eastAsia="Arial" w:hAnsi="Times New Roman" w:cs="Times New Roman"/>
              </w:rPr>
              <w:t>March 2023</w:t>
            </w:r>
          </w:p>
        </w:tc>
      </w:tr>
      <w:tr w:rsidR="00801BF3" w14:paraId="7F9B8308" w14:textId="77777777">
        <w:trPr>
          <w:trHeight w:val="2695"/>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4D4BE" w14:textId="77777777" w:rsidR="00801BF3" w:rsidRDefault="00000000">
            <w:pPr>
              <w:widowControl/>
              <w:rPr>
                <w:rFonts w:ascii="Times New Roman" w:hAnsi="Times New Roman" w:cs="Times New Roman"/>
                <w:sz w:val="24"/>
                <w:szCs w:val="24"/>
              </w:rPr>
            </w:pPr>
            <w:r>
              <w:rPr>
                <w:rFonts w:ascii="Times New Roman" w:hAnsi="Times New Roman" w:cs="Times New Roman"/>
                <w:sz w:val="24"/>
                <w:szCs w:val="24"/>
              </w:rPr>
              <w:lastRenderedPageBreak/>
              <w:t>7</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2525E" w14:textId="77777777" w:rsidR="00801BF3" w:rsidRDefault="00000000">
            <w:pPr>
              <w:shd w:val="clear" w:color="auto" w:fill="FFFFFF"/>
              <w:spacing w:after="200" w:line="300" w:lineRule="auto"/>
              <w:rPr>
                <w:rFonts w:ascii="Times New Roman" w:hAnsi="Times New Roman" w:cs="Times New Roman"/>
                <w:sz w:val="24"/>
                <w:szCs w:val="24"/>
              </w:rPr>
            </w:pPr>
            <w:r>
              <w:rPr>
                <w:rFonts w:ascii="Times New Roman" w:eastAsia="Arial" w:hAnsi="Times New Roman" w:cs="Times New Roman"/>
              </w:rPr>
              <w:t>The Potential for Artificial Intelligence in healthcare</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EB5B7" w14:textId="77777777" w:rsidR="00801BF3" w:rsidRDefault="00000000">
            <w:pPr>
              <w:rPr>
                <w:rFonts w:ascii="Times New Roman" w:eastAsia="Arial" w:hAnsi="Times New Roman" w:cs="Times New Roman"/>
              </w:rPr>
            </w:pPr>
            <w:r>
              <w:rPr>
                <w:rFonts w:ascii="Times New Roman" w:eastAsia="Arial" w:hAnsi="Times New Roman" w:cs="Times New Roman"/>
              </w:rPr>
              <w:t>Data:</w:t>
            </w:r>
          </w:p>
          <w:p w14:paraId="277E17F5" w14:textId="77777777" w:rsidR="00801BF3" w:rsidRDefault="00000000">
            <w:pPr>
              <w:rPr>
                <w:rFonts w:ascii="Times New Roman" w:eastAsia="Arial" w:hAnsi="Times New Roman" w:cs="Times New Roman"/>
              </w:rPr>
            </w:pPr>
            <w:r>
              <w:rPr>
                <w:rFonts w:ascii="Times New Roman" w:eastAsia="Arial" w:hAnsi="Times New Roman" w:cs="Times New Roman"/>
              </w:rPr>
              <w:t>Dataset is not present but they gave the future prospects of AI in healthcare</w:t>
            </w:r>
            <w:r>
              <w:rPr>
                <w:rFonts w:ascii="Times New Roman" w:eastAsia="Arial" w:hAnsi="Times New Roman" w:cs="Times New Roman"/>
              </w:rPr>
              <w:br/>
            </w:r>
          </w:p>
          <w:p w14:paraId="2B69C9D4" w14:textId="77777777" w:rsidR="00801BF3" w:rsidRDefault="00000000">
            <w:pPr>
              <w:rPr>
                <w:rFonts w:ascii="Times New Roman" w:eastAsia="Arial" w:hAnsi="Times New Roman" w:cs="Times New Roman"/>
              </w:rPr>
            </w:pPr>
            <w:r>
              <w:rPr>
                <w:rFonts w:ascii="Times New Roman" w:eastAsia="Arial" w:hAnsi="Times New Roman" w:cs="Times New Roman"/>
              </w:rPr>
              <w:t>Models:</w:t>
            </w:r>
          </w:p>
          <w:p w14:paraId="147089DC" w14:textId="77777777" w:rsidR="00801BF3" w:rsidRDefault="00000000">
            <w:pPr>
              <w:rPr>
                <w:rFonts w:ascii="Times New Roman" w:hAnsi="Times New Roman" w:cs="Times New Roman"/>
                <w:sz w:val="24"/>
                <w:szCs w:val="24"/>
              </w:rPr>
            </w:pPr>
            <w:r>
              <w:rPr>
                <w:rFonts w:ascii="Times New Roman" w:eastAsia="Arial" w:hAnsi="Times New Roman" w:cs="Times New Roman"/>
              </w:rPr>
              <w:t>Actual ML or AI models are not implemented but in which domain of the healthcare industry AI is infused is explained in detail</w:t>
            </w:r>
          </w:p>
        </w:tc>
        <w:tc>
          <w:tcPr>
            <w:tcW w:w="2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5671B" w14:textId="77777777" w:rsidR="00801BF3" w:rsidRDefault="00000000">
            <w:pPr>
              <w:rPr>
                <w:rFonts w:ascii="Times New Roman" w:eastAsia="Arial" w:hAnsi="Times New Roman" w:cs="Times New Roman"/>
                <w:b/>
              </w:rPr>
            </w:pPr>
            <w:r>
              <w:rPr>
                <w:rFonts w:ascii="Times New Roman" w:eastAsia="Arial" w:hAnsi="Times New Roman" w:cs="Times New Roman"/>
                <w:b/>
              </w:rPr>
              <w:t>Pros:</w:t>
            </w:r>
          </w:p>
          <w:p w14:paraId="19315AC4" w14:textId="77777777" w:rsidR="00801BF3" w:rsidRDefault="00000000">
            <w:pPr>
              <w:rPr>
                <w:rFonts w:ascii="Times New Roman" w:hAnsi="Times New Roman" w:cs="Times New Roman"/>
                <w:sz w:val="24"/>
                <w:szCs w:val="24"/>
              </w:rPr>
            </w:pPr>
            <w:r>
              <w:rPr>
                <w:rFonts w:ascii="Times New Roman" w:eastAsia="Arial" w:hAnsi="Times New Roman" w:cs="Times New Roman"/>
              </w:rPr>
              <w:t>Gives insights on how AI will play an essential part in the healthcare industry.</w:t>
            </w:r>
          </w:p>
        </w:tc>
        <w:tc>
          <w:tcPr>
            <w:tcW w:w="1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3D085" w14:textId="77777777" w:rsidR="00801BF3" w:rsidRDefault="00000000">
            <w:pPr>
              <w:rPr>
                <w:rFonts w:ascii="Times New Roman" w:eastAsia="Arial" w:hAnsi="Times New Roman" w:cs="Times New Roman"/>
                <w:b/>
              </w:rPr>
            </w:pPr>
            <w:r>
              <w:rPr>
                <w:rFonts w:ascii="Times New Roman" w:eastAsia="Arial" w:hAnsi="Times New Roman" w:cs="Times New Roman"/>
                <w:b/>
              </w:rPr>
              <w:t>Cons:</w:t>
            </w:r>
          </w:p>
          <w:p w14:paraId="17134474" w14:textId="77777777" w:rsidR="00801BF3" w:rsidRDefault="00000000">
            <w:pPr>
              <w:rPr>
                <w:rFonts w:ascii="Times New Roman" w:hAnsi="Times New Roman" w:cs="Times New Roman"/>
                <w:sz w:val="24"/>
                <w:szCs w:val="24"/>
              </w:rPr>
            </w:pPr>
            <w:r>
              <w:rPr>
                <w:rFonts w:ascii="Times New Roman" w:eastAsia="Arial" w:hAnsi="Times New Roman" w:cs="Times New Roman"/>
              </w:rPr>
              <w:t>It would have been implemented on a sample dataset to show which domain is going to adapt the most amount of automation.</w:t>
            </w:r>
          </w:p>
        </w:tc>
        <w:tc>
          <w:tcPr>
            <w:tcW w:w="10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35CA37" w14:textId="77777777" w:rsidR="00801BF3" w:rsidRDefault="00000000">
            <w:pPr>
              <w:rPr>
                <w:rFonts w:ascii="Times New Roman" w:hAnsi="Times New Roman" w:cs="Times New Roman"/>
                <w:sz w:val="24"/>
                <w:szCs w:val="24"/>
              </w:rPr>
            </w:pPr>
            <w:r>
              <w:rPr>
                <w:rFonts w:ascii="Times New Roman" w:eastAsia="Arial" w:hAnsi="Times New Roman" w:cs="Times New Roman"/>
              </w:rPr>
              <w:t>June 2019</w:t>
            </w:r>
          </w:p>
        </w:tc>
      </w:tr>
    </w:tbl>
    <w:p w14:paraId="0BFECF0F" w14:textId="77777777" w:rsidR="00801BF3" w:rsidRDefault="00801BF3">
      <w:pPr>
        <w:pStyle w:val="Heading2"/>
        <w:tabs>
          <w:tab w:val="left" w:pos="1375"/>
        </w:tabs>
        <w:ind w:left="0" w:firstLine="0"/>
        <w:rPr>
          <w:rFonts w:ascii="Times New Roman" w:hAnsi="Times New Roman" w:cs="Times New Roman"/>
          <w:sz w:val="32"/>
          <w:szCs w:val="32"/>
        </w:rPr>
      </w:pPr>
      <w:bookmarkStart w:id="3" w:name="_3znysh7" w:colFirst="0" w:colLast="0"/>
      <w:bookmarkEnd w:id="3"/>
    </w:p>
    <w:p w14:paraId="495A1D62" w14:textId="77777777" w:rsidR="00801BF3" w:rsidRDefault="00801BF3">
      <w:pPr>
        <w:pStyle w:val="Heading2"/>
        <w:tabs>
          <w:tab w:val="left" w:pos="1375"/>
        </w:tabs>
        <w:ind w:left="0" w:firstLine="0"/>
        <w:rPr>
          <w:rFonts w:ascii="Times New Roman" w:hAnsi="Times New Roman" w:cs="Times New Roman"/>
          <w:sz w:val="32"/>
          <w:szCs w:val="32"/>
        </w:rPr>
      </w:pPr>
    </w:p>
    <w:p w14:paraId="21261584" w14:textId="77777777" w:rsidR="00801BF3" w:rsidRDefault="00801BF3">
      <w:pPr>
        <w:pStyle w:val="Heading2"/>
        <w:tabs>
          <w:tab w:val="left" w:pos="1375"/>
        </w:tabs>
        <w:ind w:left="0" w:firstLine="0"/>
        <w:rPr>
          <w:rFonts w:ascii="Times New Roman" w:hAnsi="Times New Roman" w:cs="Times New Roman"/>
          <w:sz w:val="32"/>
          <w:szCs w:val="32"/>
        </w:rPr>
      </w:pPr>
    </w:p>
    <w:p w14:paraId="4D14256B" w14:textId="77777777" w:rsidR="00801BF3" w:rsidRDefault="00801BF3">
      <w:pPr>
        <w:pStyle w:val="Heading2"/>
        <w:tabs>
          <w:tab w:val="left" w:pos="1375"/>
        </w:tabs>
        <w:ind w:left="0" w:firstLine="0"/>
        <w:rPr>
          <w:rFonts w:ascii="Times New Roman" w:hAnsi="Times New Roman" w:cs="Times New Roman"/>
          <w:sz w:val="32"/>
          <w:szCs w:val="32"/>
        </w:rPr>
      </w:pPr>
    </w:p>
    <w:p w14:paraId="18EC6A1E" w14:textId="77777777" w:rsidR="00801BF3" w:rsidRDefault="00801BF3">
      <w:pPr>
        <w:pStyle w:val="Heading2"/>
        <w:tabs>
          <w:tab w:val="left" w:pos="1375"/>
        </w:tabs>
        <w:ind w:left="0" w:firstLine="0"/>
        <w:rPr>
          <w:rFonts w:ascii="Times New Roman" w:hAnsi="Times New Roman" w:cs="Times New Roman"/>
          <w:sz w:val="32"/>
          <w:szCs w:val="32"/>
        </w:rPr>
      </w:pPr>
    </w:p>
    <w:p w14:paraId="40AFB81F" w14:textId="77777777" w:rsidR="00801BF3" w:rsidRDefault="00801BF3">
      <w:pPr>
        <w:pStyle w:val="Heading2"/>
        <w:tabs>
          <w:tab w:val="left" w:pos="1375"/>
        </w:tabs>
        <w:ind w:left="0" w:firstLine="0"/>
        <w:rPr>
          <w:rFonts w:ascii="Times New Roman" w:hAnsi="Times New Roman" w:cs="Times New Roman"/>
          <w:sz w:val="32"/>
          <w:szCs w:val="32"/>
        </w:rPr>
      </w:pPr>
    </w:p>
    <w:p w14:paraId="30375215" w14:textId="77777777" w:rsidR="00801BF3" w:rsidRDefault="00801BF3">
      <w:pPr>
        <w:pStyle w:val="Heading2"/>
        <w:tabs>
          <w:tab w:val="left" w:pos="1375"/>
        </w:tabs>
        <w:ind w:left="0" w:firstLine="0"/>
        <w:rPr>
          <w:rFonts w:ascii="Times New Roman" w:hAnsi="Times New Roman" w:cs="Times New Roman"/>
          <w:sz w:val="32"/>
          <w:szCs w:val="32"/>
        </w:rPr>
      </w:pPr>
    </w:p>
    <w:p w14:paraId="5554BAC8" w14:textId="77777777" w:rsidR="00801BF3" w:rsidRDefault="00801BF3">
      <w:pPr>
        <w:pStyle w:val="Heading2"/>
        <w:tabs>
          <w:tab w:val="left" w:pos="1375"/>
        </w:tabs>
        <w:ind w:left="0" w:firstLine="0"/>
        <w:rPr>
          <w:rFonts w:ascii="Times New Roman" w:hAnsi="Times New Roman" w:cs="Times New Roman"/>
          <w:sz w:val="32"/>
          <w:szCs w:val="32"/>
        </w:rPr>
      </w:pPr>
    </w:p>
    <w:p w14:paraId="2E8E6B9D" w14:textId="77777777" w:rsidR="00801BF3" w:rsidRDefault="00801BF3">
      <w:pPr>
        <w:pStyle w:val="Heading2"/>
        <w:tabs>
          <w:tab w:val="left" w:pos="1375"/>
        </w:tabs>
        <w:ind w:left="0" w:firstLine="0"/>
        <w:rPr>
          <w:rFonts w:ascii="Times New Roman" w:hAnsi="Times New Roman" w:cs="Times New Roman"/>
          <w:sz w:val="32"/>
          <w:szCs w:val="32"/>
        </w:rPr>
      </w:pPr>
    </w:p>
    <w:p w14:paraId="28C34186" w14:textId="77777777" w:rsidR="00801BF3" w:rsidRDefault="00801BF3">
      <w:pPr>
        <w:pStyle w:val="Heading2"/>
        <w:tabs>
          <w:tab w:val="left" w:pos="1375"/>
        </w:tabs>
        <w:ind w:left="0" w:firstLine="0"/>
        <w:rPr>
          <w:rFonts w:ascii="Times New Roman" w:hAnsi="Times New Roman" w:cs="Times New Roman"/>
          <w:sz w:val="32"/>
          <w:szCs w:val="32"/>
        </w:rPr>
      </w:pPr>
    </w:p>
    <w:p w14:paraId="65B58333" w14:textId="77777777" w:rsidR="00801BF3" w:rsidRDefault="00801BF3">
      <w:pPr>
        <w:pStyle w:val="Heading2"/>
        <w:tabs>
          <w:tab w:val="left" w:pos="1375"/>
        </w:tabs>
        <w:ind w:left="0" w:firstLine="0"/>
        <w:rPr>
          <w:rFonts w:ascii="Times New Roman" w:hAnsi="Times New Roman" w:cs="Times New Roman"/>
          <w:sz w:val="32"/>
          <w:szCs w:val="32"/>
        </w:rPr>
      </w:pPr>
    </w:p>
    <w:p w14:paraId="7F772D57" w14:textId="77777777" w:rsidR="00801BF3" w:rsidRDefault="00801BF3">
      <w:pPr>
        <w:pStyle w:val="Heading2"/>
        <w:tabs>
          <w:tab w:val="left" w:pos="1375"/>
        </w:tabs>
        <w:ind w:left="0" w:firstLine="0"/>
        <w:rPr>
          <w:rFonts w:ascii="Times New Roman" w:hAnsi="Times New Roman" w:cs="Times New Roman"/>
          <w:sz w:val="32"/>
          <w:szCs w:val="32"/>
        </w:rPr>
      </w:pPr>
    </w:p>
    <w:p w14:paraId="1A135F70" w14:textId="77777777" w:rsidR="00801BF3" w:rsidRDefault="00801BF3">
      <w:pPr>
        <w:pStyle w:val="Heading2"/>
        <w:tabs>
          <w:tab w:val="left" w:pos="1375"/>
        </w:tabs>
        <w:ind w:left="0" w:firstLine="0"/>
        <w:rPr>
          <w:rFonts w:ascii="Times New Roman" w:hAnsi="Times New Roman" w:cs="Times New Roman"/>
          <w:sz w:val="32"/>
          <w:szCs w:val="32"/>
        </w:rPr>
      </w:pPr>
    </w:p>
    <w:p w14:paraId="744116D6" w14:textId="77777777" w:rsidR="00801BF3" w:rsidRDefault="00801BF3">
      <w:pPr>
        <w:pStyle w:val="Heading2"/>
        <w:tabs>
          <w:tab w:val="left" w:pos="1375"/>
        </w:tabs>
        <w:ind w:left="0" w:firstLine="0"/>
        <w:rPr>
          <w:rFonts w:ascii="Times New Roman" w:hAnsi="Times New Roman" w:cs="Times New Roman"/>
          <w:sz w:val="32"/>
          <w:szCs w:val="32"/>
        </w:rPr>
      </w:pPr>
    </w:p>
    <w:p w14:paraId="00161711" w14:textId="77777777" w:rsidR="00801BF3" w:rsidRDefault="00801BF3">
      <w:pPr>
        <w:pStyle w:val="Heading2"/>
        <w:tabs>
          <w:tab w:val="left" w:pos="1375"/>
        </w:tabs>
        <w:ind w:left="0" w:firstLine="0"/>
        <w:rPr>
          <w:rFonts w:ascii="Times New Roman" w:hAnsi="Times New Roman" w:cs="Times New Roman"/>
          <w:sz w:val="32"/>
          <w:szCs w:val="32"/>
        </w:rPr>
      </w:pPr>
    </w:p>
    <w:p w14:paraId="6A7F9C73" w14:textId="77777777" w:rsidR="00801BF3" w:rsidRDefault="00801BF3">
      <w:pPr>
        <w:pStyle w:val="Heading2"/>
        <w:tabs>
          <w:tab w:val="left" w:pos="1375"/>
        </w:tabs>
        <w:ind w:left="0" w:firstLine="0"/>
        <w:rPr>
          <w:rFonts w:ascii="Times New Roman" w:hAnsi="Times New Roman" w:cs="Times New Roman"/>
          <w:sz w:val="32"/>
          <w:szCs w:val="32"/>
        </w:rPr>
      </w:pPr>
    </w:p>
    <w:p w14:paraId="3CA1C73D" w14:textId="77777777" w:rsidR="00801BF3" w:rsidRDefault="00801BF3">
      <w:pPr>
        <w:pStyle w:val="Heading2"/>
        <w:tabs>
          <w:tab w:val="left" w:pos="1375"/>
        </w:tabs>
        <w:ind w:left="0" w:firstLine="0"/>
        <w:rPr>
          <w:rFonts w:ascii="Times New Roman" w:hAnsi="Times New Roman" w:cs="Times New Roman"/>
          <w:sz w:val="32"/>
          <w:szCs w:val="32"/>
        </w:rPr>
      </w:pPr>
    </w:p>
    <w:p w14:paraId="25654002" w14:textId="77777777" w:rsidR="00801BF3" w:rsidRDefault="00801BF3">
      <w:pPr>
        <w:pStyle w:val="Heading2"/>
        <w:tabs>
          <w:tab w:val="left" w:pos="1375"/>
        </w:tabs>
        <w:ind w:left="0" w:firstLine="0"/>
        <w:rPr>
          <w:rFonts w:ascii="Times New Roman" w:hAnsi="Times New Roman" w:cs="Times New Roman"/>
          <w:sz w:val="32"/>
          <w:szCs w:val="32"/>
        </w:rPr>
      </w:pPr>
    </w:p>
    <w:p w14:paraId="38556631" w14:textId="77777777" w:rsidR="00801BF3" w:rsidRDefault="00801BF3">
      <w:pPr>
        <w:pStyle w:val="Heading2"/>
        <w:tabs>
          <w:tab w:val="left" w:pos="1375"/>
        </w:tabs>
        <w:ind w:left="0" w:firstLine="0"/>
        <w:rPr>
          <w:rFonts w:ascii="Times New Roman" w:hAnsi="Times New Roman" w:cs="Times New Roman"/>
          <w:sz w:val="32"/>
          <w:szCs w:val="32"/>
        </w:rPr>
      </w:pPr>
    </w:p>
    <w:p w14:paraId="3F3E3AFF" w14:textId="77777777" w:rsidR="00801BF3" w:rsidRDefault="00801BF3">
      <w:pPr>
        <w:pStyle w:val="Heading2"/>
        <w:tabs>
          <w:tab w:val="left" w:pos="1375"/>
        </w:tabs>
        <w:ind w:left="0" w:firstLine="0"/>
        <w:rPr>
          <w:rFonts w:ascii="Times New Roman" w:hAnsi="Times New Roman" w:cs="Times New Roman"/>
          <w:sz w:val="32"/>
          <w:szCs w:val="32"/>
        </w:rPr>
      </w:pPr>
    </w:p>
    <w:p w14:paraId="516A1044" w14:textId="77777777" w:rsidR="00801BF3" w:rsidRDefault="00801BF3">
      <w:pPr>
        <w:pStyle w:val="Heading2"/>
        <w:tabs>
          <w:tab w:val="left" w:pos="1375"/>
        </w:tabs>
        <w:ind w:left="0" w:firstLine="0"/>
        <w:rPr>
          <w:rFonts w:ascii="Times New Roman" w:hAnsi="Times New Roman" w:cs="Times New Roman"/>
          <w:sz w:val="32"/>
          <w:szCs w:val="32"/>
        </w:rPr>
      </w:pPr>
    </w:p>
    <w:p w14:paraId="6CFEF36A" w14:textId="77777777" w:rsidR="00801BF3" w:rsidRDefault="00801BF3">
      <w:pPr>
        <w:pStyle w:val="Heading2"/>
        <w:tabs>
          <w:tab w:val="left" w:pos="1375"/>
        </w:tabs>
        <w:ind w:left="0" w:firstLine="0"/>
        <w:rPr>
          <w:rFonts w:ascii="Times New Roman" w:hAnsi="Times New Roman" w:cs="Times New Roman"/>
          <w:sz w:val="32"/>
          <w:szCs w:val="32"/>
        </w:rPr>
      </w:pPr>
    </w:p>
    <w:p w14:paraId="0BCD2D3C" w14:textId="77777777" w:rsidR="00801BF3" w:rsidRDefault="00000000">
      <w:pPr>
        <w:pStyle w:val="Heading2"/>
        <w:tabs>
          <w:tab w:val="left" w:pos="1375"/>
        </w:tabs>
        <w:ind w:left="0" w:firstLine="0"/>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p>
    <w:p w14:paraId="594D16DC" w14:textId="77777777" w:rsidR="00801BF3" w:rsidRDefault="00801BF3">
      <w:pPr>
        <w:pStyle w:val="Heading2"/>
        <w:tabs>
          <w:tab w:val="left" w:pos="1375"/>
        </w:tabs>
        <w:ind w:left="0" w:firstLine="0"/>
        <w:rPr>
          <w:rFonts w:ascii="Times New Roman" w:hAnsi="Times New Roman" w:cs="Times New Roman"/>
          <w:sz w:val="32"/>
          <w:szCs w:val="32"/>
        </w:rPr>
      </w:pPr>
    </w:p>
    <w:p w14:paraId="7D72DB5F" w14:textId="77777777" w:rsidR="00801BF3" w:rsidRDefault="00801BF3">
      <w:pPr>
        <w:pStyle w:val="Heading2"/>
        <w:tabs>
          <w:tab w:val="left" w:pos="1375"/>
        </w:tabs>
        <w:ind w:left="0" w:firstLine="0"/>
        <w:rPr>
          <w:rFonts w:ascii="Times New Roman" w:hAnsi="Times New Roman" w:cs="Times New Roman"/>
          <w:sz w:val="32"/>
          <w:szCs w:val="32"/>
        </w:rPr>
      </w:pPr>
    </w:p>
    <w:p w14:paraId="3A56C978" w14:textId="77777777" w:rsidR="00801BF3" w:rsidRDefault="00801BF3"/>
    <w:p w14:paraId="2E7BC11C" w14:textId="77777777" w:rsidR="00801BF3" w:rsidRDefault="00801BF3">
      <w:pPr>
        <w:pStyle w:val="Heading2"/>
        <w:tabs>
          <w:tab w:val="left" w:pos="1375"/>
        </w:tabs>
        <w:ind w:left="0" w:firstLine="0"/>
        <w:rPr>
          <w:rFonts w:ascii="Times New Roman" w:hAnsi="Times New Roman" w:cs="Times New Roman"/>
          <w:sz w:val="32"/>
          <w:szCs w:val="32"/>
        </w:rPr>
      </w:pPr>
    </w:p>
    <w:p w14:paraId="5CAC11B5" w14:textId="77777777" w:rsidR="00801BF3" w:rsidRDefault="00000000">
      <w:pPr>
        <w:pStyle w:val="Heading2"/>
        <w:tabs>
          <w:tab w:val="left" w:pos="1375"/>
        </w:tabs>
        <w:ind w:left="0" w:firstLine="0"/>
        <w:jc w:val="center"/>
        <w:rPr>
          <w:rFonts w:ascii="Times New Roman" w:hAnsi="Times New Roman" w:cs="Times New Roman"/>
          <w:sz w:val="32"/>
          <w:szCs w:val="32"/>
        </w:rPr>
      </w:pPr>
      <w:r>
        <w:rPr>
          <w:rFonts w:ascii="Times New Roman" w:hAnsi="Times New Roman" w:cs="Times New Roman"/>
          <w:sz w:val="32"/>
          <w:szCs w:val="32"/>
        </w:rPr>
        <w:lastRenderedPageBreak/>
        <w:t>3.EXISTING SYSTEM</w:t>
      </w:r>
    </w:p>
    <w:p w14:paraId="503031FB" w14:textId="77777777" w:rsidR="00801BF3" w:rsidRDefault="00801BF3">
      <w:pPr>
        <w:rPr>
          <w:rFonts w:ascii="Times New Roman" w:hAnsi="Times New Roman" w:cs="Times New Roman"/>
        </w:rPr>
      </w:pPr>
    </w:p>
    <w:p w14:paraId="63FA533B" w14:textId="77777777" w:rsidR="00801BF3" w:rsidRDefault="00801BF3">
      <w:pPr>
        <w:spacing w:before="6"/>
        <w:rPr>
          <w:rFonts w:ascii="Times New Roman" w:eastAsia="Times New Roman" w:hAnsi="Times New Roman" w:cs="Times New Roman"/>
          <w:b/>
          <w:color w:val="000000"/>
          <w:sz w:val="24"/>
          <w:szCs w:val="24"/>
        </w:rPr>
      </w:pPr>
    </w:p>
    <w:p w14:paraId="5151FF51" w14:textId="77777777" w:rsidR="003432F0" w:rsidRPr="003432F0" w:rsidRDefault="003432F0" w:rsidP="003432F0">
      <w:pPr>
        <w:pStyle w:val="ListParagraph"/>
        <w:numPr>
          <w:ilvl w:val="0"/>
          <w:numId w:val="14"/>
        </w:numPr>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McKinsey Global Institute's Job Displacement Impact Models:</w:t>
      </w:r>
    </w:p>
    <w:p w14:paraId="51BCAC8D" w14:textId="151843B1" w:rsidR="003432F0" w:rsidRPr="003432F0" w:rsidRDefault="003432F0" w:rsidP="003432F0">
      <w:pPr>
        <w:tabs>
          <w:tab w:val="left" w:pos="10773"/>
        </w:tabs>
        <w:ind w:right="894" w:firstLine="10776"/>
        <w:jc w:val="both"/>
        <w:rPr>
          <w:rFonts w:ascii="Times New Roman" w:hAnsi="Times New Roman" w:cs="Times New Roman"/>
          <w:sz w:val="24"/>
          <w:szCs w:val="24"/>
        </w:rPr>
      </w:pPr>
    </w:p>
    <w:p w14:paraId="4E348D2A" w14:textId="77777777" w:rsidR="003432F0" w:rsidRPr="003432F0" w:rsidRDefault="003432F0" w:rsidP="003432F0">
      <w:pPr>
        <w:pStyle w:val="ListParagraph"/>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 xml:space="preserve">McKinsey has developed models to assess the potential impact of automation on different occupations    </w:t>
      </w:r>
    </w:p>
    <w:p w14:paraId="51186C55" w14:textId="6399C886" w:rsidR="003432F0" w:rsidRPr="003432F0" w:rsidRDefault="003432F0" w:rsidP="003432F0">
      <w:pPr>
        <w:tabs>
          <w:tab w:val="left" w:pos="10773"/>
        </w:tabs>
        <w:ind w:right="894" w:firstLine="60"/>
        <w:jc w:val="both"/>
        <w:rPr>
          <w:rFonts w:ascii="Times New Roman" w:hAnsi="Times New Roman" w:cs="Times New Roman"/>
          <w:sz w:val="24"/>
          <w:szCs w:val="24"/>
        </w:rPr>
      </w:pPr>
    </w:p>
    <w:p w14:paraId="3100DE2F" w14:textId="1DAEB445" w:rsidR="003432F0" w:rsidRPr="003432F0" w:rsidRDefault="003432F0" w:rsidP="003432F0">
      <w:pPr>
        <w:tabs>
          <w:tab w:val="left" w:pos="10773"/>
        </w:tabs>
        <w:ind w:right="894" w:firstLine="60"/>
        <w:jc w:val="both"/>
        <w:rPr>
          <w:rFonts w:ascii="Times New Roman" w:hAnsi="Times New Roman" w:cs="Times New Roman"/>
          <w:sz w:val="24"/>
          <w:szCs w:val="24"/>
        </w:rPr>
      </w:pPr>
    </w:p>
    <w:p w14:paraId="09587ABB" w14:textId="77777777" w:rsidR="003432F0" w:rsidRDefault="003432F0" w:rsidP="003432F0">
      <w:pPr>
        <w:pStyle w:val="ListParagraph"/>
        <w:numPr>
          <w:ilvl w:val="0"/>
          <w:numId w:val="14"/>
        </w:numPr>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World Economic Forum (WEF) Future of Jobs Report:</w:t>
      </w:r>
    </w:p>
    <w:p w14:paraId="52E974AD" w14:textId="77777777" w:rsidR="003432F0" w:rsidRPr="003432F0" w:rsidRDefault="003432F0" w:rsidP="003432F0">
      <w:pPr>
        <w:pStyle w:val="ListParagraph"/>
        <w:tabs>
          <w:tab w:val="left" w:pos="10773"/>
        </w:tabs>
        <w:ind w:right="894"/>
        <w:jc w:val="both"/>
        <w:rPr>
          <w:rFonts w:ascii="Times New Roman" w:hAnsi="Times New Roman" w:cs="Times New Roman"/>
          <w:sz w:val="24"/>
          <w:szCs w:val="24"/>
        </w:rPr>
      </w:pPr>
    </w:p>
    <w:p w14:paraId="2269209E" w14:textId="77777777" w:rsidR="003432F0" w:rsidRPr="003432F0" w:rsidRDefault="003432F0" w:rsidP="003432F0">
      <w:pPr>
        <w:pStyle w:val="ListParagraph"/>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The WEF produces reports that analyze the impact of technological changes on employment, including predictions about job displacement and emerging job roles.</w:t>
      </w:r>
    </w:p>
    <w:p w14:paraId="36150838" w14:textId="77777777" w:rsidR="003432F0" w:rsidRPr="003432F0" w:rsidRDefault="003432F0" w:rsidP="003432F0">
      <w:pPr>
        <w:tabs>
          <w:tab w:val="left" w:pos="10773"/>
        </w:tabs>
        <w:ind w:right="894"/>
        <w:jc w:val="both"/>
        <w:rPr>
          <w:rFonts w:ascii="Times New Roman" w:hAnsi="Times New Roman" w:cs="Times New Roman"/>
          <w:sz w:val="24"/>
          <w:szCs w:val="24"/>
        </w:rPr>
      </w:pPr>
    </w:p>
    <w:p w14:paraId="5FE9165F" w14:textId="77777777" w:rsidR="003432F0" w:rsidRPr="003432F0" w:rsidRDefault="003432F0" w:rsidP="003432F0">
      <w:pPr>
        <w:pStyle w:val="ListParagraph"/>
        <w:numPr>
          <w:ilvl w:val="0"/>
          <w:numId w:val="14"/>
        </w:numPr>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Burning Glass Technologies:</w:t>
      </w:r>
    </w:p>
    <w:p w14:paraId="0C0C260A" w14:textId="77777777" w:rsidR="003432F0" w:rsidRPr="003432F0" w:rsidRDefault="003432F0" w:rsidP="003432F0">
      <w:pPr>
        <w:tabs>
          <w:tab w:val="left" w:pos="10773"/>
        </w:tabs>
        <w:ind w:right="894"/>
        <w:jc w:val="both"/>
        <w:rPr>
          <w:rFonts w:ascii="Times New Roman" w:hAnsi="Times New Roman" w:cs="Times New Roman"/>
          <w:sz w:val="24"/>
          <w:szCs w:val="24"/>
        </w:rPr>
      </w:pPr>
    </w:p>
    <w:p w14:paraId="491BF3D9" w14:textId="77777777" w:rsidR="003432F0" w:rsidRDefault="003432F0" w:rsidP="003432F0">
      <w:pPr>
        <w:pStyle w:val="ListParagraph"/>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Companies like Burning Glass use big data analytics to provide insights into labor market trends, including emerging job roles and potential job threats.</w:t>
      </w:r>
    </w:p>
    <w:p w14:paraId="3929B844" w14:textId="77777777" w:rsidR="003432F0" w:rsidRPr="003432F0" w:rsidRDefault="003432F0" w:rsidP="003432F0">
      <w:pPr>
        <w:pStyle w:val="ListParagraph"/>
        <w:tabs>
          <w:tab w:val="left" w:pos="10773"/>
        </w:tabs>
        <w:ind w:right="894"/>
        <w:jc w:val="both"/>
        <w:rPr>
          <w:rFonts w:ascii="Times New Roman" w:hAnsi="Times New Roman" w:cs="Times New Roman"/>
          <w:sz w:val="24"/>
          <w:szCs w:val="24"/>
        </w:rPr>
      </w:pPr>
    </w:p>
    <w:p w14:paraId="506697BC" w14:textId="77777777" w:rsidR="003432F0" w:rsidRDefault="003432F0" w:rsidP="003432F0">
      <w:pPr>
        <w:pStyle w:val="ListParagraph"/>
        <w:numPr>
          <w:ilvl w:val="0"/>
          <w:numId w:val="14"/>
        </w:numPr>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AI-Based Predictive Analytics Platforms:</w:t>
      </w:r>
    </w:p>
    <w:p w14:paraId="20AB4DDB" w14:textId="77777777" w:rsidR="003432F0" w:rsidRPr="003432F0" w:rsidRDefault="003432F0" w:rsidP="003432F0">
      <w:pPr>
        <w:pStyle w:val="ListParagraph"/>
        <w:tabs>
          <w:tab w:val="left" w:pos="10773"/>
        </w:tabs>
        <w:ind w:right="894"/>
        <w:jc w:val="both"/>
        <w:rPr>
          <w:rFonts w:ascii="Times New Roman" w:hAnsi="Times New Roman" w:cs="Times New Roman"/>
          <w:sz w:val="24"/>
          <w:szCs w:val="24"/>
        </w:rPr>
      </w:pPr>
    </w:p>
    <w:p w14:paraId="0CF2E414" w14:textId="0AD7E137" w:rsidR="00801BF3" w:rsidRPr="003432F0" w:rsidRDefault="003432F0" w:rsidP="003432F0">
      <w:pPr>
        <w:pStyle w:val="ListParagraph"/>
        <w:tabs>
          <w:tab w:val="left" w:pos="10773"/>
        </w:tabs>
        <w:ind w:right="894"/>
        <w:jc w:val="both"/>
        <w:rPr>
          <w:rFonts w:ascii="Times New Roman" w:hAnsi="Times New Roman" w:cs="Times New Roman"/>
          <w:sz w:val="24"/>
          <w:szCs w:val="24"/>
        </w:rPr>
      </w:pPr>
      <w:r w:rsidRPr="003432F0">
        <w:rPr>
          <w:rFonts w:ascii="Times New Roman" w:hAnsi="Times New Roman" w:cs="Times New Roman"/>
          <w:sz w:val="24"/>
          <w:szCs w:val="24"/>
        </w:rPr>
        <w:t>Companies and platforms focused on predictive analytics, using machine learning algorithms to analyze trends and forecast job market changes.</w:t>
      </w:r>
    </w:p>
    <w:p w14:paraId="5D249773" w14:textId="77777777" w:rsidR="00801BF3" w:rsidRDefault="00000000">
      <w:pPr>
        <w:tabs>
          <w:tab w:val="left" w:pos="10773"/>
        </w:tabs>
        <w:ind w:right="894"/>
        <w:jc w:val="both"/>
        <w:rPr>
          <w:rFonts w:ascii="Times New Roman" w:hAnsi="Times New Roman" w:cs="Times New Roman"/>
          <w:sz w:val="24"/>
          <w:szCs w:val="24"/>
        </w:rPr>
      </w:pPr>
      <w:r>
        <w:rPr>
          <w:rFonts w:ascii="Times New Roman" w:hAnsi="Times New Roman" w:cs="Times New Roman"/>
          <w:sz w:val="24"/>
          <w:szCs w:val="24"/>
        </w:rPr>
        <w:tab/>
        <w:t xml:space="preserve">    </w:t>
      </w:r>
    </w:p>
    <w:p w14:paraId="5FD2FBDB" w14:textId="77777777" w:rsidR="00801BF3" w:rsidRDefault="00801BF3">
      <w:pPr>
        <w:tabs>
          <w:tab w:val="left" w:pos="10773"/>
        </w:tabs>
        <w:ind w:right="894"/>
        <w:jc w:val="both"/>
        <w:rPr>
          <w:rFonts w:ascii="Times New Roman" w:hAnsi="Times New Roman" w:cs="Times New Roman"/>
          <w:sz w:val="24"/>
          <w:szCs w:val="24"/>
        </w:rPr>
      </w:pPr>
    </w:p>
    <w:p w14:paraId="3C14DBAC" w14:textId="77777777" w:rsidR="00801BF3" w:rsidRDefault="00000000">
      <w:pPr>
        <w:tabs>
          <w:tab w:val="left" w:pos="10773"/>
        </w:tabs>
        <w:ind w:right="894"/>
        <w:jc w:val="both"/>
        <w:rPr>
          <w:rFonts w:ascii="Times New Roman" w:hAnsi="Times New Roman" w:cs="Times New Roman"/>
          <w:sz w:val="24"/>
          <w:szCs w:val="24"/>
        </w:rPr>
        <w:sectPr w:rsidR="00801BF3" w:rsidSect="000909A2">
          <w:pgSz w:w="12240" w:h="15840"/>
          <w:pgMar w:top="1320" w:right="300" w:bottom="426"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ab/>
      </w:r>
    </w:p>
    <w:p w14:paraId="073C2A88" w14:textId="77777777" w:rsidR="00801BF3" w:rsidRDefault="00000000">
      <w:pPr>
        <w:pStyle w:val="Heading1"/>
        <w:tabs>
          <w:tab w:val="left" w:pos="2560"/>
        </w:tabs>
        <w:spacing w:before="87"/>
        <w:ind w:left="3544" w:firstLine="0"/>
        <w:rPr>
          <w:rFonts w:ascii="Times New Roman" w:hAnsi="Times New Roman" w:cs="Times New Roman"/>
        </w:rPr>
      </w:pPr>
      <w:r>
        <w:rPr>
          <w:rFonts w:ascii="Times New Roman" w:hAnsi="Times New Roman" w:cs="Times New Roman"/>
        </w:rPr>
        <w:lastRenderedPageBreak/>
        <w:t>4. SYSTEM REQUIREMENTS</w:t>
      </w:r>
    </w:p>
    <w:p w14:paraId="2A385D1A" w14:textId="77777777" w:rsidR="00801BF3" w:rsidRDefault="00000000">
      <w:pPr>
        <w:spacing w:before="254"/>
        <w:ind w:left="544"/>
        <w:rPr>
          <w:rFonts w:ascii="Times New Roman" w:hAnsi="Times New Roman" w:cs="Times New Roman"/>
          <w:b/>
          <w:sz w:val="28"/>
          <w:szCs w:val="28"/>
        </w:rPr>
      </w:pPr>
      <w:bookmarkStart w:id="4" w:name="_2et92p0" w:colFirst="0" w:colLast="0"/>
      <w:bookmarkEnd w:id="4"/>
      <w:r>
        <w:rPr>
          <w:rFonts w:ascii="Times New Roman" w:hAnsi="Times New Roman" w:cs="Times New Roman"/>
          <w:b/>
          <w:sz w:val="28"/>
          <w:szCs w:val="28"/>
        </w:rPr>
        <w:t>Functional Requirements</w:t>
      </w:r>
    </w:p>
    <w:p w14:paraId="4F58830A" w14:textId="77777777" w:rsidR="00801BF3" w:rsidRDefault="00801BF3">
      <w:pPr>
        <w:spacing w:before="9"/>
        <w:ind w:left="567" w:right="894"/>
        <w:rPr>
          <w:rFonts w:ascii="Times New Roman" w:eastAsia="Times New Roman" w:hAnsi="Times New Roman" w:cs="Times New Roman"/>
          <w:b/>
          <w:color w:val="000000"/>
          <w:sz w:val="24"/>
          <w:szCs w:val="24"/>
        </w:rPr>
      </w:pPr>
    </w:p>
    <w:p w14:paraId="11A7F33F"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Data Collection and Integration: various sources, including job market data, industry reports, and automation statistics.</w:t>
      </w:r>
    </w:p>
    <w:p w14:paraId="732B7ED7"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Data Preprocessing: data cleaning, normalization, and feature extraction, to prepare the data for analysis.</w:t>
      </w:r>
    </w:p>
    <w:p w14:paraId="66ADFED5"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Feature Selection: selecting  most relevant features or variables that contribute to job threat assessment.</w:t>
      </w:r>
    </w:p>
    <w:p w14:paraId="3C160D9E"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Machine Learning Algorithms: (e.g., regression, classification) to analyze the data and make predictions.</w:t>
      </w:r>
    </w:p>
    <w:p w14:paraId="351530E1"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Model Training: On historical data to learn patterns and relationships between job market conditions, automation trends, and job threat levels.</w:t>
      </w:r>
    </w:p>
    <w:p w14:paraId="0900F059"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Real-time Data Updates: real-time or periodic updates of data to ensure that the model remains current and relevant.</w:t>
      </w:r>
    </w:p>
    <w:p w14:paraId="04113A30"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Prediction:  Providing the capability to predict job threat indexes for different sectors, regions, or timeframes based on user input or predefined scenarios.</w:t>
      </w:r>
    </w:p>
    <w:p w14:paraId="23F1EB3A" w14:textId="77777777" w:rsidR="00801BF3" w:rsidRDefault="00000000">
      <w:pPr>
        <w:numPr>
          <w:ilvl w:val="0"/>
          <w:numId w:val="6"/>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User Interface: Developing  a user-friendly interface that allows users to input parameters, select criteria, and view job threat predictions.</w:t>
      </w:r>
    </w:p>
    <w:p w14:paraId="12D9D4DC" w14:textId="77777777" w:rsidR="00801BF3" w:rsidRDefault="00000000">
      <w:pPr>
        <w:numPr>
          <w:ilvl w:val="0"/>
          <w:numId w:val="6"/>
        </w:numPr>
        <w:spacing w:line="360" w:lineRule="auto"/>
        <w:ind w:right="894"/>
        <w:jc w:val="both"/>
        <w:rPr>
          <w:rFonts w:ascii="Times New Roman" w:hAnsi="Times New Roman" w:cs="Times New Roman"/>
        </w:rPr>
      </w:pPr>
      <w:r>
        <w:rPr>
          <w:rFonts w:ascii="Times New Roman" w:hAnsi="Times New Roman" w:cs="Times New Roman"/>
          <w:sz w:val="24"/>
          <w:szCs w:val="24"/>
        </w:rPr>
        <w:t>Update Mechanism: periodically updating the data as per new  &amp; updated information</w:t>
      </w:r>
    </w:p>
    <w:p w14:paraId="49C7A5A8" w14:textId="77777777" w:rsidR="00801BF3" w:rsidRDefault="00801BF3">
      <w:pPr>
        <w:pStyle w:val="Heading1"/>
        <w:spacing w:before="0"/>
        <w:ind w:left="567" w:right="894" w:firstLine="0"/>
        <w:rPr>
          <w:rFonts w:ascii="Times New Roman" w:hAnsi="Times New Roman" w:cs="Times New Roman"/>
        </w:rPr>
      </w:pPr>
    </w:p>
    <w:p w14:paraId="0B2AFE8B" w14:textId="77777777" w:rsidR="00801BF3" w:rsidRDefault="00000000">
      <w:pPr>
        <w:pStyle w:val="Heading1"/>
        <w:spacing w:before="0"/>
        <w:ind w:left="567" w:right="894" w:firstLine="0"/>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Non Functional Requirements</w:t>
      </w:r>
    </w:p>
    <w:p w14:paraId="0B73CC2D" w14:textId="77777777" w:rsidR="00801BF3" w:rsidRDefault="00801BF3">
      <w:pPr>
        <w:spacing w:before="7"/>
        <w:ind w:left="567" w:right="894"/>
        <w:rPr>
          <w:rFonts w:ascii="Times New Roman" w:eastAsia="Times New Roman" w:hAnsi="Times New Roman" w:cs="Times New Roman"/>
          <w:b/>
          <w:color w:val="000000"/>
          <w:sz w:val="24"/>
          <w:szCs w:val="24"/>
        </w:rPr>
      </w:pPr>
    </w:p>
    <w:p w14:paraId="746C9E3B"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Scalability: The system should be able to handle an increasing amount of data and users without a significant decrease in performance.</w:t>
      </w:r>
    </w:p>
    <w:p w14:paraId="05FF2D01"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Performance: The machine learning model must provide results within an acceptable response time, even as the dataset grows. For example, the system should be able to generate threat index scores quickly.</w:t>
      </w:r>
    </w:p>
    <w:p w14:paraId="296E44AC"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Reliability: The system should be highly reliable, with minimal downtime. It should also have mechanisms for disaster recovery.</w:t>
      </w:r>
    </w:p>
    <w:p w14:paraId="064D5500"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 xml:space="preserve">Security: Protect sensitive personal and job-related data, ensuring that access is restricted only to </w:t>
      </w:r>
      <w:r>
        <w:rPr>
          <w:rFonts w:ascii="Times New Roman" w:hAnsi="Times New Roman" w:cs="Times New Roman"/>
          <w:sz w:val="24"/>
          <w:szCs w:val="24"/>
        </w:rPr>
        <w:lastRenderedPageBreak/>
        <w:t>authorized personnel. This includes data encryption and compliance with relevant data protection regulations.</w:t>
      </w:r>
    </w:p>
    <w:p w14:paraId="5FC2A4A9"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Privacy: Ensure that the system complies with privacy regulations and best practices for handling sensitive information. Minimize the risk of data breaches.</w:t>
      </w:r>
    </w:p>
    <w:p w14:paraId="4933C20F"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Usability: The user interface should be intuitive and easy to use, with a low learning curve. Users should be able to interact with the system without extensive training.</w:t>
      </w:r>
    </w:p>
    <w:p w14:paraId="61A88B0B"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Compatibility</w:t>
      </w:r>
    </w:p>
    <w:p w14:paraId="19EB1DC8"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Maintainability</w:t>
      </w:r>
    </w:p>
    <w:p w14:paraId="6BE25400"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Data Quality: Non-functional requirements should include data quality standards to ensure that the data used to train the model is accurate, reliable, and up to date.</w:t>
      </w:r>
    </w:p>
    <w:p w14:paraId="64BD75BD" w14:textId="77777777" w:rsidR="00801BF3" w:rsidRDefault="00000000">
      <w:pPr>
        <w:numPr>
          <w:ilvl w:val="0"/>
          <w:numId w:val="7"/>
        </w:numPr>
        <w:spacing w:line="360" w:lineRule="auto"/>
        <w:ind w:right="894"/>
        <w:jc w:val="both"/>
        <w:rPr>
          <w:rFonts w:ascii="Times New Roman" w:hAnsi="Times New Roman" w:cs="Times New Roman"/>
          <w:sz w:val="24"/>
          <w:szCs w:val="24"/>
        </w:rPr>
      </w:pPr>
      <w:r>
        <w:rPr>
          <w:rFonts w:ascii="Times New Roman" w:hAnsi="Times New Roman" w:cs="Times New Roman"/>
          <w:sz w:val="24"/>
          <w:szCs w:val="24"/>
        </w:rPr>
        <w:t>Compliance: Ensure that the project complies with legal and regulatory requirements relevant to job threat assessment and data handling.</w:t>
      </w:r>
    </w:p>
    <w:p w14:paraId="535AC9AC" w14:textId="77777777" w:rsidR="00801BF3" w:rsidRDefault="00000000">
      <w:pPr>
        <w:numPr>
          <w:ilvl w:val="0"/>
          <w:numId w:val="7"/>
        </w:numPr>
        <w:spacing w:line="360" w:lineRule="auto"/>
        <w:ind w:right="894"/>
        <w:jc w:val="both"/>
        <w:rPr>
          <w:rFonts w:ascii="Times New Roman" w:hAnsi="Times New Roman" w:cs="Times New Roman"/>
          <w:sz w:val="24"/>
          <w:szCs w:val="24"/>
        </w:rPr>
        <w:sectPr w:rsidR="00801BF3" w:rsidSect="000909A2">
          <w:pgSz w:w="12240" w:h="15840"/>
          <w:pgMar w:top="13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sz w:val="24"/>
          <w:szCs w:val="24"/>
        </w:rPr>
        <w:t>Resource Utilization: Optimize resource usage, such as memory and CPU, to maximize efficiency and reduce operational costs.</w:t>
      </w:r>
    </w:p>
    <w:p w14:paraId="5CF7A88B" w14:textId="77777777" w:rsidR="00801BF3" w:rsidRDefault="00000000">
      <w:pPr>
        <w:pStyle w:val="Heading1"/>
        <w:tabs>
          <w:tab w:val="left" w:pos="3040"/>
        </w:tabs>
        <w:ind w:left="3544" w:firstLine="0"/>
        <w:rPr>
          <w:rFonts w:ascii="Times New Roman" w:hAnsi="Times New Roman" w:cs="Times New Roman"/>
        </w:rPr>
      </w:pPr>
      <w:bookmarkStart w:id="5" w:name="_tyjcwt" w:colFirst="0" w:colLast="0"/>
      <w:bookmarkEnd w:id="5"/>
      <w:r>
        <w:rPr>
          <w:rFonts w:ascii="Times New Roman" w:hAnsi="Times New Roman" w:cs="Times New Roman"/>
        </w:rPr>
        <w:lastRenderedPageBreak/>
        <w:t>5. SOFTWARE DESIGN</w:t>
      </w:r>
    </w:p>
    <w:p w14:paraId="2409CD44" w14:textId="77777777" w:rsidR="00801BF3" w:rsidRDefault="00801BF3">
      <w:pPr>
        <w:spacing w:before="11"/>
        <w:rPr>
          <w:rFonts w:ascii="Times New Roman" w:eastAsia="Times New Roman" w:hAnsi="Times New Roman" w:cs="Times New Roman"/>
          <w:b/>
          <w:color w:val="000000"/>
          <w:sz w:val="42"/>
          <w:szCs w:val="42"/>
        </w:rPr>
      </w:pPr>
    </w:p>
    <w:p w14:paraId="27146B58" w14:textId="77777777" w:rsidR="00801BF3" w:rsidRDefault="00000000">
      <w:pPr>
        <w:pStyle w:val="Heading2"/>
        <w:ind w:left="567" w:right="894" w:firstLine="0"/>
        <w:rPr>
          <w:rFonts w:ascii="Times New Roman" w:hAnsi="Times New Roman" w:cs="Times New Roman"/>
        </w:rPr>
      </w:pPr>
      <w:bookmarkStart w:id="6" w:name="_3dy6vkm" w:colFirst="0" w:colLast="0"/>
      <w:bookmarkEnd w:id="6"/>
      <w:r>
        <w:rPr>
          <w:rFonts w:ascii="Times New Roman" w:hAnsi="Times New Roman" w:cs="Times New Roman"/>
        </w:rPr>
        <w:t>4.1 UML DIAGRAMS</w:t>
      </w:r>
    </w:p>
    <w:p w14:paraId="5566C6F0" w14:textId="77777777" w:rsidR="00801BF3" w:rsidRDefault="00801BF3">
      <w:pPr>
        <w:spacing w:before="10"/>
        <w:ind w:left="567" w:right="894"/>
        <w:rPr>
          <w:rFonts w:ascii="Times New Roman" w:eastAsia="Times New Roman" w:hAnsi="Times New Roman" w:cs="Times New Roman"/>
          <w:b/>
          <w:color w:val="000000"/>
          <w:sz w:val="31"/>
          <w:szCs w:val="31"/>
        </w:rPr>
      </w:pPr>
    </w:p>
    <w:p w14:paraId="62EAD953" w14:textId="77777777" w:rsidR="00801BF3" w:rsidRDefault="00000000">
      <w:pPr>
        <w:spacing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Device Architecture Manual describes the application requirements, operating state, application and subsystem functionality, documents and repository setup, input locations, yield types, human-machine interfaces, management reasoning, and external interfaces. The Unified Modeling Language (UML) assists software developers in expressing an analysis model through documents that contain a plethora of syntactic and semantic instructions. A UML context is defined as five distinct viewpoints that present the system from a particularly different point of view.</w:t>
      </w:r>
    </w:p>
    <w:p w14:paraId="66A033D2" w14:textId="77777777" w:rsidR="00801BF3" w:rsidRDefault="00801BF3">
      <w:pPr>
        <w:spacing w:before="7"/>
        <w:ind w:left="567" w:right="894"/>
        <w:rPr>
          <w:rFonts w:ascii="Times New Roman" w:eastAsia="Times New Roman" w:hAnsi="Times New Roman" w:cs="Times New Roman"/>
          <w:color w:val="000000"/>
          <w:sz w:val="27"/>
          <w:szCs w:val="27"/>
        </w:rPr>
      </w:pPr>
    </w:p>
    <w:p w14:paraId="2AF0E3FF" w14:textId="77777777" w:rsidR="00801BF3" w:rsidRDefault="00000000">
      <w:pPr>
        <w:spacing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components are similar to modules that can be combined in a variety of ways to create a complete UML diagram. As a result, comprehension of the various diagrams is essential for utilizing the knowledge in real-world systems. The best method to understand any complex system is to draw diagrams or images of it. These designs have a bigger influence on our understanding. Looking around, we can see that info-graphics are not a new concept, but they are frequently utilized in a variety of businesses in various ways.</w:t>
      </w:r>
    </w:p>
    <w:p w14:paraId="766765E8" w14:textId="77777777" w:rsidR="00801BF3" w:rsidRDefault="00801BF3">
      <w:pPr>
        <w:spacing w:before="6"/>
        <w:ind w:left="567" w:right="894"/>
        <w:rPr>
          <w:rFonts w:ascii="Times New Roman" w:eastAsia="Times New Roman" w:hAnsi="Times New Roman" w:cs="Times New Roman"/>
          <w:color w:val="000000"/>
          <w:sz w:val="27"/>
          <w:szCs w:val="27"/>
        </w:rPr>
      </w:pPr>
    </w:p>
    <w:p w14:paraId="77BD5EED" w14:textId="77777777" w:rsidR="00801BF3" w:rsidRDefault="00000000">
      <w:pPr>
        <w:ind w:left="567" w:right="894"/>
        <w:jc w:val="both"/>
        <w:rPr>
          <w:rFonts w:ascii="Times New Roman" w:hAnsi="Times New Roman" w:cs="Times New Roman"/>
          <w:b/>
          <w:sz w:val="24"/>
          <w:szCs w:val="24"/>
        </w:rPr>
      </w:pPr>
      <w:r>
        <w:rPr>
          <w:rFonts w:ascii="Times New Roman" w:hAnsi="Times New Roman" w:cs="Times New Roman"/>
          <w:b/>
          <w:sz w:val="24"/>
          <w:szCs w:val="24"/>
        </w:rPr>
        <w:t>User Model View</w:t>
      </w:r>
    </w:p>
    <w:p w14:paraId="36EFAECC" w14:textId="77777777" w:rsidR="00801BF3" w:rsidRDefault="00000000">
      <w:pPr>
        <w:spacing w:before="43"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perspective refers to the system from the clients' point of view. The exam's depiction depicts a situation of utilization from the perspective of end-clients. The user view provides a window into the system from the perspective of the user, with the system's operation defined in light of the user and what the user wants from it.</w:t>
      </w:r>
    </w:p>
    <w:p w14:paraId="241195F6" w14:textId="77777777" w:rsidR="00801BF3" w:rsidRDefault="00801BF3">
      <w:pPr>
        <w:spacing w:before="7"/>
        <w:ind w:left="567" w:right="894"/>
        <w:rPr>
          <w:rFonts w:ascii="Times New Roman" w:eastAsia="Times New Roman" w:hAnsi="Times New Roman" w:cs="Times New Roman"/>
          <w:color w:val="000000"/>
          <w:sz w:val="27"/>
          <w:szCs w:val="27"/>
        </w:rPr>
      </w:pPr>
    </w:p>
    <w:p w14:paraId="51B2CDA4" w14:textId="77777777" w:rsidR="00801BF3" w:rsidRDefault="00000000">
      <w:pPr>
        <w:ind w:left="567" w:right="894"/>
        <w:jc w:val="both"/>
        <w:rPr>
          <w:rFonts w:ascii="Times New Roman" w:hAnsi="Times New Roman" w:cs="Times New Roman"/>
          <w:b/>
          <w:sz w:val="24"/>
          <w:szCs w:val="24"/>
        </w:rPr>
      </w:pPr>
      <w:r>
        <w:rPr>
          <w:rFonts w:ascii="Times New Roman" w:hAnsi="Times New Roman" w:cs="Times New Roman"/>
          <w:b/>
          <w:sz w:val="24"/>
          <w:szCs w:val="24"/>
        </w:rPr>
        <w:t>Structural model view</w:t>
      </w:r>
    </w:p>
    <w:p w14:paraId="5387ED29" w14:textId="77777777" w:rsidR="00801BF3" w:rsidRDefault="00000000">
      <w:pPr>
        <w:spacing w:before="41"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layout represents the details and functionality of the device. This software design maps out the static structures. This view includes activity diagrams, sequence diagrams and state machine diagrams</w:t>
      </w:r>
    </w:p>
    <w:p w14:paraId="20A21CE8" w14:textId="77777777" w:rsidR="00801BF3" w:rsidRDefault="00801BF3">
      <w:pPr>
        <w:spacing w:before="7"/>
        <w:ind w:left="567" w:right="894"/>
        <w:rPr>
          <w:rFonts w:ascii="Times New Roman" w:eastAsia="Times New Roman" w:hAnsi="Times New Roman" w:cs="Times New Roman"/>
          <w:color w:val="000000"/>
          <w:sz w:val="27"/>
          <w:szCs w:val="27"/>
        </w:rPr>
      </w:pPr>
    </w:p>
    <w:p w14:paraId="063BB00D" w14:textId="77777777" w:rsidR="00801BF3" w:rsidRDefault="00000000">
      <w:pPr>
        <w:ind w:left="567" w:right="894"/>
        <w:jc w:val="both"/>
        <w:rPr>
          <w:rFonts w:ascii="Times New Roman" w:hAnsi="Times New Roman" w:cs="Times New Roman"/>
          <w:b/>
          <w:sz w:val="24"/>
          <w:szCs w:val="24"/>
        </w:rPr>
      </w:pPr>
      <w:r>
        <w:rPr>
          <w:rFonts w:ascii="Times New Roman" w:hAnsi="Times New Roman" w:cs="Times New Roman"/>
          <w:b/>
          <w:sz w:val="24"/>
          <w:szCs w:val="24"/>
        </w:rPr>
        <w:t>Behavioral Model View</w:t>
      </w:r>
    </w:p>
    <w:p w14:paraId="3ADD85F1" w14:textId="77777777" w:rsidR="00801BF3" w:rsidRDefault="00000000">
      <w:pPr>
        <w:spacing w:before="41"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refers to the social dynamics as framework components, delineating the assortment cooperation between various auxiliary components depicted in the client model and basic model view. UML Behavioral Diagrams illustrate time-dependent aspects of a system and communicate the system's dynamics and how they interact. Behavioral diagrams include interaction diagrams, use case diagrams, activity diagrams and state–chart diagrams.</w:t>
      </w:r>
    </w:p>
    <w:p w14:paraId="5F683043" w14:textId="77777777" w:rsidR="00801BF3" w:rsidRDefault="00801BF3">
      <w:pPr>
        <w:spacing w:before="8"/>
        <w:ind w:left="567" w:right="894"/>
        <w:rPr>
          <w:rFonts w:ascii="Times New Roman" w:eastAsia="Times New Roman" w:hAnsi="Times New Roman" w:cs="Times New Roman"/>
          <w:color w:val="000000"/>
          <w:sz w:val="27"/>
          <w:szCs w:val="27"/>
        </w:rPr>
      </w:pPr>
    </w:p>
    <w:p w14:paraId="3B105FA5" w14:textId="77777777" w:rsidR="00801BF3" w:rsidRDefault="00000000">
      <w:pPr>
        <w:ind w:left="567" w:right="894"/>
        <w:jc w:val="both"/>
        <w:rPr>
          <w:rFonts w:ascii="Times New Roman" w:hAnsi="Times New Roman" w:cs="Times New Roman"/>
          <w:b/>
          <w:sz w:val="24"/>
          <w:szCs w:val="24"/>
        </w:rPr>
      </w:pPr>
      <w:r>
        <w:rPr>
          <w:rFonts w:ascii="Times New Roman" w:hAnsi="Times New Roman" w:cs="Times New Roman"/>
          <w:b/>
          <w:sz w:val="24"/>
          <w:szCs w:val="24"/>
        </w:rPr>
        <w:t>Implementation Model View</w:t>
      </w:r>
    </w:p>
    <w:p w14:paraId="7E320698" w14:textId="77777777" w:rsidR="00801BF3" w:rsidRDefault="00000000">
      <w:pPr>
        <w:spacing w:before="41"/>
        <w:ind w:left="567" w:right="894"/>
        <w:jc w:val="both"/>
        <w:rPr>
          <w:rFonts w:ascii="Times New Roman" w:eastAsia="Times New Roman" w:hAnsi="Times New Roman" w:cs="Times New Roman"/>
          <w:color w:val="000000"/>
          <w:sz w:val="24"/>
          <w:szCs w:val="24"/>
        </w:rPr>
        <w:sectPr w:rsidR="00801BF3" w:rsidSect="000909A2">
          <w:pgSz w:w="12240" w:h="15840"/>
          <w:pgMar w:top="138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color w:val="000000"/>
          <w:sz w:val="24"/>
          <w:szCs w:val="24"/>
        </w:rPr>
        <w:t>The essential and actions as frame pieces are discussed in this when they are to be</w:t>
      </w:r>
    </w:p>
    <w:p w14:paraId="6033E443" w14:textId="77777777" w:rsidR="00801BF3" w:rsidRDefault="00000000">
      <w:pPr>
        <w:spacing w:before="60"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manufactured. This is also referred to as the implementation view. It uses the UML Component diagram to describe system components. One of the UML diagrams used to illustrate the development view is the Package diagram.</w:t>
      </w:r>
    </w:p>
    <w:p w14:paraId="41C8BFAC" w14:textId="77777777" w:rsidR="00801BF3" w:rsidRDefault="00801BF3">
      <w:pPr>
        <w:spacing w:before="8"/>
        <w:ind w:left="567" w:right="894"/>
        <w:rPr>
          <w:rFonts w:ascii="Times New Roman" w:eastAsia="Times New Roman" w:hAnsi="Times New Roman" w:cs="Times New Roman"/>
          <w:color w:val="000000"/>
          <w:sz w:val="27"/>
          <w:szCs w:val="27"/>
        </w:rPr>
      </w:pPr>
    </w:p>
    <w:p w14:paraId="4D6E0173" w14:textId="77777777" w:rsidR="00801BF3" w:rsidRDefault="00000000">
      <w:pPr>
        <w:ind w:left="567" w:right="894"/>
        <w:jc w:val="both"/>
        <w:rPr>
          <w:rFonts w:ascii="Times New Roman" w:hAnsi="Times New Roman" w:cs="Times New Roman"/>
          <w:b/>
          <w:sz w:val="24"/>
          <w:szCs w:val="24"/>
        </w:rPr>
      </w:pPr>
      <w:r>
        <w:rPr>
          <w:rFonts w:ascii="Times New Roman" w:hAnsi="Times New Roman" w:cs="Times New Roman"/>
          <w:b/>
          <w:sz w:val="24"/>
          <w:szCs w:val="24"/>
        </w:rPr>
        <w:t>Environmental Model View</w:t>
      </w:r>
    </w:p>
    <w:p w14:paraId="103A7C10" w14:textId="77777777" w:rsidR="00801BF3" w:rsidRDefault="00000000">
      <w:pPr>
        <w:spacing w:before="41" w:line="276" w:lineRule="auto"/>
        <w:ind w:left="567" w:right="89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systemic and functional component of the world where the program is to be introduced was expressed within this. The diagram in the environmental view explains the software model's after-deployment behavior. This diagram typically explains user interactions and the effects of software on the system. The following diagrams are included in the environmental model: Diagram of deployment.</w:t>
      </w:r>
    </w:p>
    <w:p w14:paraId="2EB618C7" w14:textId="77777777" w:rsidR="00801BF3" w:rsidRDefault="00801BF3">
      <w:pPr>
        <w:spacing w:before="6"/>
        <w:ind w:left="567" w:right="894"/>
        <w:rPr>
          <w:rFonts w:ascii="Times New Roman" w:eastAsia="Times New Roman" w:hAnsi="Times New Roman" w:cs="Times New Roman"/>
          <w:color w:val="000000"/>
          <w:sz w:val="27"/>
          <w:szCs w:val="27"/>
        </w:rPr>
      </w:pPr>
    </w:p>
    <w:p w14:paraId="1AE14F28" w14:textId="77777777" w:rsidR="00801BF3" w:rsidRDefault="00000000">
      <w:pPr>
        <w:ind w:left="567" w:right="8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UML model is made up of two separate domains:</w:t>
      </w:r>
    </w:p>
    <w:p w14:paraId="50A6623C" w14:textId="77777777" w:rsidR="00801BF3" w:rsidRDefault="00000000">
      <w:pPr>
        <w:numPr>
          <w:ilvl w:val="0"/>
          <w:numId w:val="8"/>
        </w:numPr>
        <w:tabs>
          <w:tab w:val="left" w:pos="1674"/>
          <w:tab w:val="left" w:pos="1675"/>
        </w:tabs>
        <w:spacing w:before="44" w:line="276" w:lineRule="auto"/>
        <w:ind w:left="567" w:right="894"/>
        <w:rPr>
          <w:rFonts w:ascii="Times New Roman" w:hAnsi="Times New Roman" w:cs="Times New Roman"/>
          <w:color w:val="000000"/>
        </w:rPr>
      </w:pPr>
      <w:r>
        <w:rPr>
          <w:rFonts w:ascii="Times New Roman" w:eastAsia="Times New Roman" w:hAnsi="Times New Roman" w:cs="Times New Roman"/>
          <w:color w:val="000000"/>
          <w:sz w:val="24"/>
          <w:szCs w:val="24"/>
        </w:rPr>
        <w:t>Demonstration of UML Analysis, with a focus on the client model and auxiliary model perspectives on the framework.</w:t>
      </w:r>
    </w:p>
    <w:p w14:paraId="1A137430" w14:textId="77777777" w:rsidR="00801BF3" w:rsidRDefault="00000000">
      <w:pPr>
        <w:numPr>
          <w:ilvl w:val="0"/>
          <w:numId w:val="8"/>
        </w:numPr>
        <w:tabs>
          <w:tab w:val="left" w:pos="1674"/>
          <w:tab w:val="left" w:pos="1675"/>
        </w:tabs>
        <w:spacing w:before="1" w:line="276" w:lineRule="auto"/>
        <w:ind w:left="567" w:right="894"/>
        <w:rPr>
          <w:rFonts w:ascii="Times New Roman" w:hAnsi="Times New Roman" w:cs="Times New Roman"/>
          <w:color w:val="000000"/>
        </w:rPr>
      </w:pPr>
      <w:r>
        <w:rPr>
          <w:rFonts w:ascii="Times New Roman" w:eastAsia="Times New Roman" w:hAnsi="Times New Roman" w:cs="Times New Roman"/>
          <w:color w:val="000000"/>
          <w:sz w:val="24"/>
          <w:szCs w:val="24"/>
        </w:rPr>
        <w:t>UML configuration presenting, which focuses on demonstrations, usage, and natural model perspectives.</w:t>
      </w:r>
    </w:p>
    <w:p w14:paraId="775D077D"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6F52D23"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6D172C1"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6C2C2430"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7475299D"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DCA66B1"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68D27B7A"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6DD7D5BA"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0C2F3BAE"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0B114679"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30C955A4"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36E74B92"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624AF575"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70B7660A"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6D273FC"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12B8692F"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7A7F35C"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112FEE9C"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76E19682"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757F023"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13A452BF"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22072FAC"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08BC9B80"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46A631F3" w14:textId="77777777" w:rsidR="00801BF3" w:rsidRDefault="00801BF3">
      <w:pPr>
        <w:tabs>
          <w:tab w:val="left" w:pos="1674"/>
          <w:tab w:val="left" w:pos="1675"/>
        </w:tabs>
        <w:spacing w:before="1" w:line="276" w:lineRule="auto"/>
        <w:ind w:right="894"/>
        <w:rPr>
          <w:rFonts w:ascii="Times New Roman" w:hAnsi="Times New Roman" w:cs="Times New Roman"/>
          <w:sz w:val="24"/>
          <w:szCs w:val="24"/>
        </w:rPr>
      </w:pPr>
    </w:p>
    <w:p w14:paraId="0692F3BF" w14:textId="77777777" w:rsidR="00801BF3" w:rsidRDefault="00801BF3" w:rsidP="00400D8F">
      <w:pPr>
        <w:spacing w:before="7"/>
        <w:ind w:right="894"/>
        <w:rPr>
          <w:rFonts w:ascii="Times New Roman" w:eastAsia="Times New Roman" w:hAnsi="Times New Roman" w:cs="Times New Roman"/>
          <w:color w:val="000000"/>
          <w:sz w:val="27"/>
          <w:szCs w:val="27"/>
        </w:rPr>
      </w:pPr>
    </w:p>
    <w:p w14:paraId="4E9D9345" w14:textId="77777777" w:rsidR="00801BF3" w:rsidRDefault="00801BF3">
      <w:pPr>
        <w:pStyle w:val="Heading3"/>
        <w:numPr>
          <w:ilvl w:val="2"/>
          <w:numId w:val="9"/>
        </w:numPr>
        <w:tabs>
          <w:tab w:val="left" w:pos="1165"/>
        </w:tabs>
        <w:ind w:left="709" w:right="894"/>
        <w:rPr>
          <w:rFonts w:ascii="Times New Roman" w:hAnsi="Times New Roman" w:cs="Times New Roman"/>
        </w:rPr>
      </w:pPr>
      <w:bookmarkStart w:id="7" w:name="_hn41k95syw70" w:colFirst="0" w:colLast="0"/>
      <w:bookmarkEnd w:id="7"/>
    </w:p>
    <w:p w14:paraId="0E279057" w14:textId="2D81DFF3" w:rsidR="00801BF3" w:rsidRDefault="00000000" w:rsidP="00400D8F">
      <w:pPr>
        <w:pStyle w:val="Heading3"/>
        <w:tabs>
          <w:tab w:val="left" w:pos="1165"/>
        </w:tabs>
        <w:ind w:left="709" w:right="894" w:firstLine="0"/>
        <w:rPr>
          <w:rFonts w:ascii="Times New Roman" w:hAnsi="Times New Roman" w:cs="Times New Roman"/>
        </w:rPr>
      </w:pPr>
      <w:bookmarkStart w:id="8" w:name="_1t3h5sf" w:colFirst="0" w:colLast="0"/>
      <w:bookmarkEnd w:id="8"/>
      <w:r>
        <w:rPr>
          <w:rFonts w:ascii="Times New Roman" w:hAnsi="Times New Roman" w:cs="Times New Roman"/>
        </w:rPr>
        <w:t>USE CASE DIAGRAM</w:t>
      </w:r>
    </w:p>
    <w:p w14:paraId="1ED91E04" w14:textId="77777777" w:rsidR="00801BF3" w:rsidRDefault="00801BF3">
      <w:pPr>
        <w:spacing w:before="4"/>
        <w:ind w:left="567" w:right="894"/>
        <w:rPr>
          <w:rFonts w:ascii="Times New Roman" w:eastAsia="Times New Roman" w:hAnsi="Times New Roman" w:cs="Times New Roman"/>
          <w:b/>
          <w:color w:val="000000"/>
          <w:sz w:val="31"/>
          <w:szCs w:val="31"/>
        </w:rPr>
      </w:pPr>
    </w:p>
    <w:p w14:paraId="0A615314" w14:textId="77777777" w:rsidR="00801BF3" w:rsidRDefault="00000000">
      <w:pPr>
        <w:ind w:left="567" w:right="894"/>
        <w:jc w:val="both"/>
        <w:rPr>
          <w:rFonts w:ascii="Times New Roman" w:hAnsi="Times New Roman" w:cs="Times New Roman"/>
          <w:sz w:val="24"/>
          <w:szCs w:val="24"/>
        </w:rPr>
      </w:pPr>
      <w:r>
        <w:rPr>
          <w:rFonts w:ascii="Times New Roman" w:hAnsi="Times New Roman" w:cs="Times New Roman"/>
          <w:sz w:val="24"/>
          <w:szCs w:val="24"/>
        </w:rPr>
        <w:t>A use case diagram is a kind of behavioral diagram that is used in the Unified Modeling Language (UML). This type of diagram is defined by and developed from use case research. Its purpose is to provide a graphical representation of a system's functionality in terms of its actors, the goals of the actors that they want to achieve (which are stated as use cases), and any relationships that exist between those use cases. The primary objective of a use case diagram is to specify which system functions are carried out for particular actor.</w:t>
      </w:r>
    </w:p>
    <w:p w14:paraId="52BCCEA7" w14:textId="77777777" w:rsidR="00801BF3" w:rsidRDefault="00000000">
      <w:pPr>
        <w:ind w:left="567" w:right="894"/>
        <w:jc w:val="both"/>
        <w:rPr>
          <w:rFonts w:ascii="Times New Roman" w:hAnsi="Times New Roman" w:cs="Times New Roman"/>
        </w:rPr>
      </w:pPr>
      <w:r>
        <w:rPr>
          <w:rFonts w:ascii="Times New Roman" w:hAnsi="Times New Roman" w:cs="Times New Roman"/>
        </w:rPr>
        <w:t xml:space="preserve"> </w:t>
      </w:r>
    </w:p>
    <w:p w14:paraId="3050B2D6" w14:textId="77777777" w:rsidR="00801BF3" w:rsidRDefault="00000000">
      <w:pPr>
        <w:ind w:left="567" w:right="894"/>
        <w:jc w:val="both"/>
        <w:rPr>
          <w:rFonts w:ascii="Times New Roman" w:hAnsi="Times New Roman" w:cs="Times New Roman"/>
          <w:sz w:val="26"/>
          <w:szCs w:val="26"/>
        </w:rPr>
      </w:pPr>
      <w:r>
        <w:rPr>
          <w:rFonts w:ascii="Times New Roman" w:hAnsi="Times New Roman" w:cs="Times New Roman"/>
        </w:rPr>
        <w:t xml:space="preserve">                                                          </w:t>
      </w:r>
    </w:p>
    <w:p w14:paraId="22E9913D" w14:textId="77777777" w:rsidR="00801BF3" w:rsidRDefault="00000000">
      <w:pPr>
        <w:ind w:left="567" w:right="894"/>
        <w:jc w:val="both"/>
        <w:rPr>
          <w:rFonts w:ascii="Times New Roman" w:hAnsi="Times New Roman" w:cs="Times New Roman"/>
          <w:sz w:val="26"/>
          <w:szCs w:val="26"/>
        </w:rPr>
      </w:pPr>
      <w:r>
        <w:rPr>
          <w:rFonts w:ascii="Times New Roman" w:hAnsi="Times New Roman" w:cs="Times New Roman"/>
          <w:noProof/>
          <w:sz w:val="26"/>
          <w:szCs w:val="26"/>
        </w:rPr>
        <w:drawing>
          <wp:inline distT="114300" distB="114300" distL="114300" distR="114300" wp14:anchorId="1B8C4A39" wp14:editId="700821FA">
            <wp:extent cx="6294755" cy="39909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17"/>
                    <a:srcRect/>
                    <a:stretch>
                      <a:fillRect/>
                    </a:stretch>
                  </pic:blipFill>
                  <pic:spPr>
                    <a:xfrm>
                      <a:off x="0" y="0"/>
                      <a:ext cx="6294945" cy="3991461"/>
                    </a:xfrm>
                    <a:prstGeom prst="rect">
                      <a:avLst/>
                    </a:prstGeom>
                  </pic:spPr>
                </pic:pic>
              </a:graphicData>
            </a:graphic>
          </wp:inline>
        </w:drawing>
      </w:r>
    </w:p>
    <w:p w14:paraId="75758E4C" w14:textId="77777777" w:rsidR="00801BF3" w:rsidRDefault="00801BF3">
      <w:pPr>
        <w:pStyle w:val="Heading3"/>
        <w:tabs>
          <w:tab w:val="left" w:pos="1540"/>
        </w:tabs>
        <w:spacing w:before="60"/>
        <w:ind w:left="567" w:right="894" w:firstLine="0"/>
        <w:rPr>
          <w:rFonts w:ascii="Times New Roman" w:hAnsi="Times New Roman" w:cs="Times New Roman"/>
        </w:rPr>
      </w:pPr>
      <w:bookmarkStart w:id="9" w:name="_4d34og8" w:colFirst="0" w:colLast="0"/>
      <w:bookmarkEnd w:id="9"/>
    </w:p>
    <w:p w14:paraId="39E10234" w14:textId="77777777" w:rsidR="00801BF3" w:rsidRDefault="00801BF3">
      <w:pPr>
        <w:pStyle w:val="Heading3"/>
        <w:tabs>
          <w:tab w:val="left" w:pos="1540"/>
        </w:tabs>
        <w:spacing w:before="60"/>
        <w:ind w:left="567" w:right="894" w:firstLine="0"/>
        <w:rPr>
          <w:rFonts w:ascii="Times New Roman" w:hAnsi="Times New Roman" w:cs="Times New Roman"/>
        </w:rPr>
      </w:pPr>
    </w:p>
    <w:p w14:paraId="081E63D4" w14:textId="77777777" w:rsidR="00801BF3" w:rsidRDefault="00801BF3">
      <w:pPr>
        <w:pStyle w:val="Heading3"/>
        <w:tabs>
          <w:tab w:val="left" w:pos="1540"/>
        </w:tabs>
        <w:spacing w:before="60"/>
        <w:ind w:left="567" w:right="894" w:firstLine="0"/>
        <w:rPr>
          <w:rFonts w:ascii="Times New Roman" w:hAnsi="Times New Roman" w:cs="Times New Roman"/>
        </w:rPr>
      </w:pPr>
    </w:p>
    <w:p w14:paraId="10E874D1" w14:textId="77777777" w:rsidR="00801BF3" w:rsidRDefault="00801BF3">
      <w:pPr>
        <w:pStyle w:val="Heading3"/>
        <w:tabs>
          <w:tab w:val="left" w:pos="1540"/>
        </w:tabs>
        <w:spacing w:before="60"/>
        <w:ind w:left="567" w:right="894" w:firstLine="0"/>
        <w:rPr>
          <w:rFonts w:ascii="Times New Roman" w:hAnsi="Times New Roman" w:cs="Times New Roman"/>
        </w:rPr>
      </w:pPr>
    </w:p>
    <w:p w14:paraId="40D61D43" w14:textId="77777777" w:rsidR="00801BF3" w:rsidRDefault="00801BF3">
      <w:pPr>
        <w:pStyle w:val="Heading3"/>
        <w:tabs>
          <w:tab w:val="left" w:pos="1540"/>
        </w:tabs>
        <w:spacing w:before="60"/>
        <w:ind w:left="567" w:right="894" w:firstLine="0"/>
        <w:rPr>
          <w:rFonts w:ascii="Times New Roman" w:hAnsi="Times New Roman" w:cs="Times New Roman"/>
        </w:rPr>
      </w:pPr>
    </w:p>
    <w:p w14:paraId="712D7B0A" w14:textId="77777777" w:rsidR="00801BF3" w:rsidRDefault="00801BF3">
      <w:pPr>
        <w:pStyle w:val="Heading3"/>
        <w:tabs>
          <w:tab w:val="left" w:pos="1540"/>
        </w:tabs>
        <w:spacing w:before="60"/>
        <w:ind w:left="567" w:right="894" w:firstLine="0"/>
        <w:rPr>
          <w:rFonts w:ascii="Times New Roman" w:hAnsi="Times New Roman" w:cs="Times New Roman"/>
        </w:rPr>
      </w:pPr>
    </w:p>
    <w:p w14:paraId="78D61774" w14:textId="77777777" w:rsidR="00801BF3" w:rsidRDefault="00801BF3">
      <w:pPr>
        <w:pStyle w:val="Heading3"/>
        <w:tabs>
          <w:tab w:val="left" w:pos="1540"/>
        </w:tabs>
        <w:spacing w:before="60"/>
        <w:ind w:left="567" w:right="894" w:firstLine="0"/>
        <w:rPr>
          <w:rFonts w:ascii="Times New Roman" w:hAnsi="Times New Roman" w:cs="Times New Roman"/>
        </w:rPr>
      </w:pPr>
    </w:p>
    <w:p w14:paraId="484EC1D7" w14:textId="77777777" w:rsidR="00801BF3" w:rsidRDefault="00801BF3">
      <w:pPr>
        <w:pStyle w:val="Heading3"/>
        <w:tabs>
          <w:tab w:val="left" w:pos="1540"/>
        </w:tabs>
        <w:spacing w:before="60"/>
        <w:ind w:left="567" w:right="894" w:firstLine="0"/>
        <w:rPr>
          <w:rFonts w:ascii="Times New Roman" w:hAnsi="Times New Roman" w:cs="Times New Roman"/>
        </w:rPr>
      </w:pPr>
    </w:p>
    <w:p w14:paraId="106F22F6" w14:textId="77777777" w:rsidR="00801BF3" w:rsidRDefault="00801BF3">
      <w:pPr>
        <w:tabs>
          <w:tab w:val="left" w:pos="1540"/>
        </w:tabs>
        <w:rPr>
          <w:rFonts w:ascii="Times New Roman" w:hAnsi="Times New Roman" w:cs="Times New Roman"/>
        </w:rPr>
      </w:pPr>
    </w:p>
    <w:p w14:paraId="129CE048" w14:textId="77777777" w:rsidR="00801BF3" w:rsidRDefault="00801BF3">
      <w:pPr>
        <w:tabs>
          <w:tab w:val="left" w:pos="1540"/>
        </w:tabs>
        <w:rPr>
          <w:rFonts w:ascii="Times New Roman" w:hAnsi="Times New Roman" w:cs="Times New Roman"/>
        </w:rPr>
      </w:pPr>
    </w:p>
    <w:p w14:paraId="2754E461" w14:textId="77777777" w:rsidR="00801BF3" w:rsidRDefault="00801BF3">
      <w:pPr>
        <w:tabs>
          <w:tab w:val="left" w:pos="1540"/>
        </w:tabs>
        <w:rPr>
          <w:rFonts w:ascii="Times New Roman" w:hAnsi="Times New Roman" w:cs="Times New Roman"/>
        </w:rPr>
      </w:pPr>
    </w:p>
    <w:p w14:paraId="7ECA15E1" w14:textId="77777777" w:rsidR="00801BF3" w:rsidRDefault="00801BF3">
      <w:pPr>
        <w:pStyle w:val="Heading3"/>
        <w:tabs>
          <w:tab w:val="left" w:pos="1540"/>
        </w:tabs>
        <w:spacing w:before="60"/>
        <w:ind w:left="567" w:right="894" w:firstLine="0"/>
        <w:rPr>
          <w:rFonts w:ascii="Times New Roman" w:hAnsi="Times New Roman" w:cs="Times New Roman"/>
        </w:rPr>
      </w:pPr>
    </w:p>
    <w:p w14:paraId="29B6653B" w14:textId="77777777" w:rsidR="00801BF3" w:rsidRDefault="00000000">
      <w:pPr>
        <w:pStyle w:val="Heading3"/>
        <w:tabs>
          <w:tab w:val="left" w:pos="1540"/>
        </w:tabs>
        <w:spacing w:before="60"/>
        <w:ind w:left="567" w:right="894" w:firstLine="0"/>
        <w:rPr>
          <w:rFonts w:ascii="Times New Roman" w:hAnsi="Times New Roman" w:cs="Times New Roman"/>
        </w:rPr>
      </w:pPr>
      <w:r>
        <w:rPr>
          <w:rFonts w:ascii="Times New Roman" w:hAnsi="Times New Roman" w:cs="Times New Roman"/>
        </w:rPr>
        <w:t>System Architechture</w:t>
      </w:r>
    </w:p>
    <w:p w14:paraId="55565216" w14:textId="77777777" w:rsidR="00801BF3" w:rsidRDefault="00801BF3">
      <w:pPr>
        <w:pStyle w:val="Heading3"/>
        <w:tabs>
          <w:tab w:val="left" w:pos="1540"/>
        </w:tabs>
        <w:spacing w:before="60"/>
        <w:ind w:left="567" w:right="894" w:firstLine="0"/>
        <w:rPr>
          <w:rFonts w:ascii="Times New Roman" w:hAnsi="Times New Roman" w:cs="Times New Roman"/>
        </w:rPr>
      </w:pPr>
      <w:bookmarkStart w:id="10" w:name="_e6w5slv7br00" w:colFirst="0" w:colLast="0"/>
      <w:bookmarkEnd w:id="10"/>
    </w:p>
    <w:p w14:paraId="6B980509" w14:textId="77777777" w:rsidR="00801BF3" w:rsidRDefault="00801BF3">
      <w:pPr>
        <w:ind w:left="567" w:right="894"/>
        <w:rPr>
          <w:rFonts w:ascii="Times New Roman" w:eastAsia="Times New Roman" w:hAnsi="Times New Roman" w:cs="Times New Roman"/>
          <w:color w:val="000000"/>
          <w:sz w:val="24"/>
          <w:szCs w:val="24"/>
        </w:rPr>
      </w:pPr>
    </w:p>
    <w:p w14:paraId="42060B74" w14:textId="77777777" w:rsidR="00801BF3" w:rsidRDefault="00000000">
      <w:pPr>
        <w:ind w:left="567" w:right="89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7CF22B3E" w14:textId="77777777" w:rsidR="00801BF3" w:rsidRDefault="00000000">
      <w:pPr>
        <w:tabs>
          <w:tab w:val="left" w:pos="1674"/>
          <w:tab w:val="left" w:pos="1675"/>
        </w:tabs>
        <w:spacing w:before="1"/>
        <w:ind w:left="567" w:right="894"/>
        <w:rPr>
          <w:rFonts w:ascii="Times New Roman" w:eastAsia="Times New Roman" w:hAnsi="Times New Roman" w:cs="Times New Roman"/>
          <w:color w:val="000000"/>
          <w:sz w:val="24"/>
          <w:szCs w:val="24"/>
        </w:rPr>
        <w:sectPr w:rsidR="00801BF3" w:rsidSect="000909A2">
          <w:pgSz w:w="12240" w:h="15840"/>
          <w:pgMar w:top="136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noProof/>
          <w:sz w:val="24"/>
          <w:szCs w:val="24"/>
        </w:rPr>
        <w:drawing>
          <wp:inline distT="114300" distB="114300" distL="114300" distR="114300" wp14:anchorId="030C79A5" wp14:editId="10A3724E">
            <wp:extent cx="5681345" cy="248729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21" name="image14.png"/>
                    <pic:cNvPicPr preferRelativeResize="0"/>
                  </pic:nvPicPr>
                  <pic:blipFill>
                    <a:blip r:embed="rId18"/>
                    <a:srcRect/>
                    <a:stretch>
                      <a:fillRect/>
                    </a:stretch>
                  </pic:blipFill>
                  <pic:spPr>
                    <a:xfrm>
                      <a:off x="0" y="0"/>
                      <a:ext cx="5681663" cy="2487647"/>
                    </a:xfrm>
                    <a:prstGeom prst="rect">
                      <a:avLst/>
                    </a:prstGeom>
                  </pic:spPr>
                </pic:pic>
              </a:graphicData>
            </a:graphic>
          </wp:inline>
        </w:drawing>
      </w:r>
    </w:p>
    <w:p w14:paraId="7171DC03" w14:textId="77777777" w:rsidR="00801BF3" w:rsidRDefault="00000000">
      <w:pPr>
        <w:pStyle w:val="Heading1"/>
        <w:ind w:left="3544" w:right="326" w:firstLine="0"/>
        <w:rPr>
          <w:rFonts w:ascii="Times New Roman" w:hAnsi="Times New Roman" w:cs="Times New Roman"/>
        </w:rPr>
      </w:pPr>
      <w:bookmarkStart w:id="11" w:name="_17dp8vu" w:colFirst="0" w:colLast="0"/>
      <w:bookmarkEnd w:id="11"/>
      <w:r>
        <w:rPr>
          <w:rFonts w:ascii="Times New Roman" w:hAnsi="Times New Roman" w:cs="Times New Roman"/>
        </w:rPr>
        <w:lastRenderedPageBreak/>
        <w:t>6. PROPOSED SYSTEM</w:t>
      </w:r>
    </w:p>
    <w:p w14:paraId="38124DE9" w14:textId="77777777" w:rsidR="00801BF3" w:rsidRDefault="00801BF3">
      <w:pPr>
        <w:pStyle w:val="Heading1"/>
        <w:ind w:right="326" w:hanging="324"/>
        <w:jc w:val="center"/>
        <w:rPr>
          <w:rFonts w:ascii="Times New Roman" w:hAnsi="Times New Roman" w:cs="Times New Roman"/>
        </w:rPr>
      </w:pPr>
    </w:p>
    <w:p w14:paraId="3143AFFF" w14:textId="77777777" w:rsidR="00801BF3" w:rsidRDefault="00000000">
      <w:pPr>
        <w:ind w:left="567" w:right="1052"/>
        <w:jc w:val="both"/>
        <w:rPr>
          <w:rFonts w:ascii="Times New Roman" w:hAnsi="Times New Roman" w:cs="Times New Roman"/>
          <w:sz w:val="24"/>
          <w:szCs w:val="24"/>
        </w:rPr>
      </w:pPr>
      <w:r>
        <w:rPr>
          <w:rFonts w:ascii="Times New Roman" w:hAnsi="Times New Roman" w:cs="Times New Roman"/>
          <w:sz w:val="24"/>
          <w:szCs w:val="24"/>
        </w:rPr>
        <w:tab/>
        <w:t>We gathered historical data from various sources , such as Employment rates, job vacancies, industry trends, and wage data, GDP growth, inflation rates, unemployment rates, regional economic data. This dataset will be used for training and evaluating the model. The data is Cleaned and processed to remove outliers, missing values and inconsistencies. Relevant features, such as historical Job replaced data and usable variables(Potential AI innovation areas) are extracted from the raw data. Split the data into training and testing sets for model evaluation. With the extracted feature data we train a Random forest, KNN, Decision tree model. After training the model use it to make job threat index predictions on testing data and calculate the accuracy and forecast the errors by comparing the predicted Job threat index to the actual observations. Based on the error analysis, refine the model to reduce Job threat index errors. Consider using ensemble methods, such as bagging or boosting, for the Random Forest algorithm to improve Job threat index accuracy and error estimation.</w:t>
      </w:r>
    </w:p>
    <w:p w14:paraId="0CC3A700" w14:textId="77777777" w:rsidR="00801BF3" w:rsidRDefault="00801BF3">
      <w:pPr>
        <w:ind w:left="567" w:right="1052"/>
        <w:jc w:val="both"/>
        <w:rPr>
          <w:rFonts w:ascii="Times New Roman" w:hAnsi="Times New Roman" w:cs="Times New Roman"/>
          <w:sz w:val="24"/>
          <w:szCs w:val="24"/>
        </w:rPr>
      </w:pPr>
    </w:p>
    <w:p w14:paraId="48EA6AEA" w14:textId="77777777" w:rsidR="00801BF3" w:rsidRDefault="00801BF3">
      <w:pPr>
        <w:ind w:left="567" w:right="1052"/>
        <w:jc w:val="both"/>
        <w:rPr>
          <w:rFonts w:ascii="Times New Roman" w:hAnsi="Times New Roman" w:cs="Times New Roman"/>
          <w:sz w:val="24"/>
          <w:szCs w:val="24"/>
        </w:rPr>
      </w:pPr>
    </w:p>
    <w:p w14:paraId="64146A86" w14:textId="77777777" w:rsidR="00801BF3" w:rsidRDefault="00801BF3">
      <w:pPr>
        <w:ind w:left="567" w:right="1052"/>
        <w:jc w:val="both"/>
        <w:rPr>
          <w:rFonts w:ascii="Times New Roman" w:eastAsia="Times New Roman" w:hAnsi="Times New Roman" w:cs="Times New Roman"/>
          <w:color w:val="000000"/>
          <w:sz w:val="33"/>
          <w:szCs w:val="33"/>
        </w:rPr>
      </w:pPr>
    </w:p>
    <w:p w14:paraId="7E477682" w14:textId="77777777" w:rsidR="00801BF3" w:rsidRDefault="00801BF3">
      <w:pPr>
        <w:pStyle w:val="Heading1"/>
        <w:ind w:left="567" w:right="1052" w:hanging="324"/>
        <w:rPr>
          <w:rFonts w:ascii="Times New Roman" w:hAnsi="Times New Roman" w:cs="Times New Roman"/>
        </w:rPr>
      </w:pPr>
    </w:p>
    <w:p w14:paraId="169A65A5" w14:textId="77777777" w:rsidR="00801BF3" w:rsidRDefault="00801BF3">
      <w:pPr>
        <w:spacing w:before="2"/>
        <w:ind w:left="567" w:right="1052"/>
        <w:rPr>
          <w:rFonts w:ascii="Times New Roman" w:eastAsia="Times New Roman" w:hAnsi="Times New Roman" w:cs="Times New Roman"/>
          <w:i/>
          <w:color w:val="000000"/>
          <w:sz w:val="29"/>
          <w:szCs w:val="29"/>
        </w:rPr>
      </w:pPr>
    </w:p>
    <w:p w14:paraId="3C3A2DB4" w14:textId="77777777" w:rsidR="00801BF3" w:rsidRDefault="00801BF3">
      <w:pPr>
        <w:pStyle w:val="Heading2"/>
        <w:numPr>
          <w:ilvl w:val="1"/>
          <w:numId w:val="10"/>
        </w:numPr>
        <w:tabs>
          <w:tab w:val="left" w:pos="1375"/>
        </w:tabs>
        <w:rPr>
          <w:rFonts w:ascii="Times New Roman" w:hAnsi="Times New Roman" w:cs="Times New Roman"/>
        </w:rPr>
      </w:pPr>
      <w:bookmarkStart w:id="12" w:name="_3rdcrjn" w:colFirst="0" w:colLast="0"/>
      <w:bookmarkEnd w:id="12"/>
    </w:p>
    <w:p w14:paraId="1EF8262A" w14:textId="77777777" w:rsidR="00801BF3" w:rsidRDefault="00801BF3">
      <w:pPr>
        <w:pStyle w:val="Heading2"/>
        <w:numPr>
          <w:ilvl w:val="1"/>
          <w:numId w:val="10"/>
        </w:numPr>
        <w:tabs>
          <w:tab w:val="left" w:pos="1375"/>
        </w:tabs>
        <w:rPr>
          <w:rFonts w:ascii="Times New Roman" w:hAnsi="Times New Roman" w:cs="Times New Roman"/>
        </w:rPr>
      </w:pPr>
    </w:p>
    <w:p w14:paraId="30DCCF95" w14:textId="77777777" w:rsidR="00801BF3" w:rsidRDefault="00801BF3">
      <w:pPr>
        <w:pStyle w:val="Heading2"/>
        <w:numPr>
          <w:ilvl w:val="1"/>
          <w:numId w:val="10"/>
        </w:numPr>
        <w:tabs>
          <w:tab w:val="left" w:pos="1375"/>
        </w:tabs>
        <w:rPr>
          <w:rFonts w:ascii="Times New Roman" w:hAnsi="Times New Roman" w:cs="Times New Roman"/>
        </w:rPr>
      </w:pPr>
    </w:p>
    <w:p w14:paraId="2214550E" w14:textId="77777777" w:rsidR="00801BF3" w:rsidRDefault="00801BF3">
      <w:pPr>
        <w:pStyle w:val="Heading2"/>
        <w:numPr>
          <w:ilvl w:val="1"/>
          <w:numId w:val="10"/>
        </w:numPr>
        <w:tabs>
          <w:tab w:val="left" w:pos="1375"/>
        </w:tabs>
        <w:rPr>
          <w:rFonts w:ascii="Times New Roman" w:hAnsi="Times New Roman" w:cs="Times New Roman"/>
        </w:rPr>
      </w:pPr>
    </w:p>
    <w:p w14:paraId="010FD055" w14:textId="77777777" w:rsidR="00801BF3" w:rsidRDefault="00801BF3">
      <w:pPr>
        <w:pStyle w:val="Heading2"/>
        <w:numPr>
          <w:ilvl w:val="1"/>
          <w:numId w:val="10"/>
        </w:numPr>
        <w:tabs>
          <w:tab w:val="left" w:pos="1375"/>
        </w:tabs>
        <w:rPr>
          <w:rFonts w:ascii="Times New Roman" w:hAnsi="Times New Roman" w:cs="Times New Roman"/>
        </w:rPr>
      </w:pPr>
    </w:p>
    <w:p w14:paraId="56B802FA" w14:textId="77777777" w:rsidR="00801BF3" w:rsidRDefault="00801BF3">
      <w:pPr>
        <w:pStyle w:val="Heading2"/>
        <w:numPr>
          <w:ilvl w:val="1"/>
          <w:numId w:val="10"/>
        </w:numPr>
        <w:tabs>
          <w:tab w:val="left" w:pos="1375"/>
        </w:tabs>
        <w:rPr>
          <w:rFonts w:ascii="Times New Roman" w:hAnsi="Times New Roman" w:cs="Times New Roman"/>
        </w:rPr>
      </w:pPr>
    </w:p>
    <w:p w14:paraId="6C571034" w14:textId="77777777" w:rsidR="00801BF3" w:rsidRDefault="00801BF3">
      <w:pPr>
        <w:pStyle w:val="Heading2"/>
        <w:numPr>
          <w:ilvl w:val="1"/>
          <w:numId w:val="10"/>
        </w:numPr>
        <w:tabs>
          <w:tab w:val="left" w:pos="1375"/>
        </w:tabs>
        <w:rPr>
          <w:rFonts w:ascii="Times New Roman" w:hAnsi="Times New Roman" w:cs="Times New Roman"/>
        </w:rPr>
      </w:pPr>
    </w:p>
    <w:p w14:paraId="631588F5" w14:textId="77777777" w:rsidR="00801BF3" w:rsidRDefault="00801BF3">
      <w:pPr>
        <w:pStyle w:val="Heading2"/>
        <w:numPr>
          <w:ilvl w:val="1"/>
          <w:numId w:val="10"/>
        </w:numPr>
        <w:tabs>
          <w:tab w:val="left" w:pos="1375"/>
        </w:tabs>
        <w:rPr>
          <w:rFonts w:ascii="Times New Roman" w:hAnsi="Times New Roman" w:cs="Times New Roman"/>
        </w:rPr>
      </w:pPr>
    </w:p>
    <w:p w14:paraId="4C3418C3" w14:textId="77777777" w:rsidR="00801BF3" w:rsidRDefault="00801BF3">
      <w:pPr>
        <w:pStyle w:val="Heading2"/>
        <w:numPr>
          <w:ilvl w:val="1"/>
          <w:numId w:val="10"/>
        </w:numPr>
        <w:tabs>
          <w:tab w:val="left" w:pos="1375"/>
        </w:tabs>
        <w:rPr>
          <w:rFonts w:ascii="Times New Roman" w:hAnsi="Times New Roman" w:cs="Times New Roman"/>
        </w:rPr>
      </w:pPr>
    </w:p>
    <w:p w14:paraId="05A6D10D" w14:textId="77777777" w:rsidR="00801BF3" w:rsidRDefault="00801BF3">
      <w:pPr>
        <w:pStyle w:val="Heading2"/>
        <w:numPr>
          <w:ilvl w:val="1"/>
          <w:numId w:val="10"/>
        </w:numPr>
        <w:tabs>
          <w:tab w:val="left" w:pos="1375"/>
        </w:tabs>
        <w:rPr>
          <w:rFonts w:ascii="Times New Roman" w:hAnsi="Times New Roman" w:cs="Times New Roman"/>
        </w:rPr>
      </w:pPr>
    </w:p>
    <w:p w14:paraId="6BAE9BE3" w14:textId="77777777" w:rsidR="00801BF3" w:rsidRDefault="00801BF3">
      <w:pPr>
        <w:pStyle w:val="Heading2"/>
        <w:numPr>
          <w:ilvl w:val="1"/>
          <w:numId w:val="10"/>
        </w:numPr>
        <w:tabs>
          <w:tab w:val="left" w:pos="1375"/>
        </w:tabs>
        <w:rPr>
          <w:rFonts w:ascii="Times New Roman" w:hAnsi="Times New Roman" w:cs="Times New Roman"/>
        </w:rPr>
      </w:pPr>
    </w:p>
    <w:p w14:paraId="249F4E33" w14:textId="77777777" w:rsidR="00801BF3" w:rsidRDefault="00801BF3">
      <w:pPr>
        <w:pStyle w:val="Heading2"/>
        <w:numPr>
          <w:ilvl w:val="1"/>
          <w:numId w:val="10"/>
        </w:numPr>
        <w:tabs>
          <w:tab w:val="left" w:pos="1375"/>
        </w:tabs>
        <w:rPr>
          <w:rFonts w:ascii="Times New Roman" w:hAnsi="Times New Roman" w:cs="Times New Roman"/>
        </w:rPr>
      </w:pPr>
    </w:p>
    <w:p w14:paraId="0E87C263" w14:textId="77777777" w:rsidR="00801BF3" w:rsidRDefault="00801BF3">
      <w:pPr>
        <w:pStyle w:val="Heading2"/>
        <w:numPr>
          <w:ilvl w:val="1"/>
          <w:numId w:val="10"/>
        </w:numPr>
        <w:tabs>
          <w:tab w:val="left" w:pos="1375"/>
        </w:tabs>
        <w:rPr>
          <w:rFonts w:ascii="Times New Roman" w:hAnsi="Times New Roman" w:cs="Times New Roman"/>
        </w:rPr>
      </w:pPr>
    </w:p>
    <w:p w14:paraId="09390ADD" w14:textId="77777777" w:rsidR="00801BF3" w:rsidRDefault="00801BF3">
      <w:pPr>
        <w:pStyle w:val="Heading2"/>
        <w:numPr>
          <w:ilvl w:val="1"/>
          <w:numId w:val="10"/>
        </w:numPr>
        <w:tabs>
          <w:tab w:val="left" w:pos="1375"/>
        </w:tabs>
        <w:rPr>
          <w:rFonts w:ascii="Times New Roman" w:hAnsi="Times New Roman" w:cs="Times New Roman"/>
        </w:rPr>
      </w:pPr>
    </w:p>
    <w:p w14:paraId="6C626AEB" w14:textId="77777777" w:rsidR="00801BF3" w:rsidRDefault="00801BF3">
      <w:pPr>
        <w:pStyle w:val="Heading2"/>
        <w:numPr>
          <w:ilvl w:val="1"/>
          <w:numId w:val="10"/>
        </w:numPr>
        <w:tabs>
          <w:tab w:val="left" w:pos="1375"/>
        </w:tabs>
        <w:rPr>
          <w:rFonts w:ascii="Times New Roman" w:hAnsi="Times New Roman" w:cs="Times New Roman"/>
        </w:rPr>
      </w:pPr>
    </w:p>
    <w:p w14:paraId="16ACA0C6" w14:textId="77777777" w:rsidR="00801BF3" w:rsidRDefault="00801BF3">
      <w:pPr>
        <w:pStyle w:val="Heading2"/>
        <w:numPr>
          <w:ilvl w:val="1"/>
          <w:numId w:val="10"/>
        </w:numPr>
        <w:tabs>
          <w:tab w:val="left" w:pos="1375"/>
        </w:tabs>
        <w:rPr>
          <w:rFonts w:ascii="Times New Roman" w:hAnsi="Times New Roman" w:cs="Times New Roman"/>
        </w:rPr>
      </w:pPr>
    </w:p>
    <w:p w14:paraId="77A098E1" w14:textId="77777777" w:rsidR="00801BF3" w:rsidRDefault="00801BF3">
      <w:pPr>
        <w:pStyle w:val="Heading2"/>
        <w:numPr>
          <w:ilvl w:val="1"/>
          <w:numId w:val="10"/>
        </w:numPr>
        <w:tabs>
          <w:tab w:val="left" w:pos="1375"/>
        </w:tabs>
        <w:rPr>
          <w:rFonts w:ascii="Times New Roman" w:hAnsi="Times New Roman" w:cs="Times New Roman"/>
        </w:rPr>
      </w:pPr>
    </w:p>
    <w:p w14:paraId="6715DE7B" w14:textId="77777777" w:rsidR="00801BF3" w:rsidRDefault="00801BF3">
      <w:pPr>
        <w:pStyle w:val="Heading2"/>
        <w:numPr>
          <w:ilvl w:val="1"/>
          <w:numId w:val="10"/>
        </w:numPr>
        <w:tabs>
          <w:tab w:val="left" w:pos="1375"/>
        </w:tabs>
        <w:rPr>
          <w:rFonts w:ascii="Times New Roman" w:hAnsi="Times New Roman" w:cs="Times New Roman"/>
        </w:rPr>
      </w:pPr>
    </w:p>
    <w:p w14:paraId="4D050081" w14:textId="77777777" w:rsidR="00801BF3" w:rsidRDefault="00801BF3">
      <w:pPr>
        <w:pStyle w:val="Heading2"/>
        <w:tabs>
          <w:tab w:val="left" w:pos="1375"/>
        </w:tabs>
        <w:ind w:left="0" w:firstLine="0"/>
        <w:rPr>
          <w:rFonts w:ascii="Times New Roman" w:hAnsi="Times New Roman" w:cs="Times New Roman"/>
        </w:rPr>
      </w:pPr>
    </w:p>
    <w:p w14:paraId="53F13D50" w14:textId="77777777" w:rsidR="00801BF3" w:rsidRDefault="00801BF3">
      <w:pPr>
        <w:pStyle w:val="Heading2"/>
        <w:tabs>
          <w:tab w:val="left" w:pos="1375"/>
        </w:tabs>
        <w:ind w:left="0" w:firstLine="0"/>
        <w:rPr>
          <w:rFonts w:ascii="Times New Roman" w:hAnsi="Times New Roman" w:cs="Times New Roman"/>
        </w:rPr>
      </w:pPr>
    </w:p>
    <w:p w14:paraId="68CA07D7" w14:textId="77777777" w:rsidR="00801BF3" w:rsidRDefault="00801BF3">
      <w:pPr>
        <w:rPr>
          <w:rFonts w:ascii="Times New Roman" w:hAnsi="Times New Roman" w:cs="Times New Roman"/>
        </w:rPr>
      </w:pPr>
    </w:p>
    <w:p w14:paraId="299BC4E2" w14:textId="77777777" w:rsidR="00801BF3" w:rsidRDefault="00801BF3">
      <w:pPr>
        <w:rPr>
          <w:rFonts w:ascii="Times New Roman" w:hAnsi="Times New Roman" w:cs="Times New Roman"/>
        </w:rPr>
      </w:pPr>
    </w:p>
    <w:p w14:paraId="57DCDCA7" w14:textId="77777777" w:rsidR="00801BF3" w:rsidRDefault="00801BF3">
      <w:pPr>
        <w:pStyle w:val="Heading2"/>
        <w:tabs>
          <w:tab w:val="left" w:pos="1375"/>
        </w:tabs>
        <w:ind w:left="0" w:firstLine="0"/>
        <w:rPr>
          <w:rFonts w:ascii="Times New Roman" w:hAnsi="Times New Roman" w:cs="Times New Roman"/>
        </w:rPr>
      </w:pPr>
    </w:p>
    <w:p w14:paraId="4F09E89B" w14:textId="77777777" w:rsidR="00801BF3" w:rsidRDefault="00801BF3">
      <w:pPr>
        <w:pStyle w:val="Heading2"/>
        <w:tabs>
          <w:tab w:val="left" w:pos="1375"/>
        </w:tabs>
        <w:ind w:left="0" w:firstLine="0"/>
        <w:rPr>
          <w:rFonts w:ascii="Times New Roman" w:hAnsi="Times New Roman" w:cs="Times New Roman"/>
        </w:rPr>
      </w:pPr>
    </w:p>
    <w:p w14:paraId="4A2D5867" w14:textId="77777777" w:rsidR="00801BF3" w:rsidRDefault="00000000">
      <w:pPr>
        <w:pStyle w:val="Heading2"/>
        <w:tabs>
          <w:tab w:val="left" w:pos="1375"/>
        </w:tabs>
        <w:ind w:left="567" w:firstLine="0"/>
        <w:rPr>
          <w:rFonts w:ascii="Times New Roman" w:hAnsi="Times New Roman" w:cs="Times New Roman"/>
        </w:rPr>
      </w:pPr>
      <w:r>
        <w:rPr>
          <w:rFonts w:ascii="Times New Roman" w:hAnsi="Times New Roman" w:cs="Times New Roman"/>
        </w:rPr>
        <w:lastRenderedPageBreak/>
        <w:t>MODULES</w:t>
      </w:r>
    </w:p>
    <w:p w14:paraId="48A535F1" w14:textId="77777777" w:rsidR="00801BF3" w:rsidRDefault="00801BF3">
      <w:pPr>
        <w:spacing w:line="360" w:lineRule="auto"/>
        <w:ind w:left="567" w:right="910"/>
        <w:jc w:val="both"/>
        <w:rPr>
          <w:rFonts w:ascii="Times New Roman" w:hAnsi="Times New Roman" w:cs="Times New Roman"/>
          <w:sz w:val="24"/>
          <w:szCs w:val="24"/>
        </w:rPr>
      </w:pPr>
    </w:p>
    <w:p w14:paraId="0513462E"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Data collection</w:t>
      </w:r>
      <w:r>
        <w:rPr>
          <w:rFonts w:ascii="Times New Roman" w:eastAsia="Times New Roman" w:hAnsi="Times New Roman" w:cs="Times New Roman"/>
          <w:color w:val="000000"/>
          <w:sz w:val="24"/>
          <w:szCs w:val="24"/>
        </w:rPr>
        <w:t>: This module is responsible for collecting historical data on IPL matches, including match location, team lineup, player stats, and match outcomes. This data can be obtained from various sources such as IPL websites, APIs, and scraping tools.</w:t>
      </w:r>
    </w:p>
    <w:p w14:paraId="4F780E34"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Data preprocessing</w:t>
      </w:r>
      <w:r>
        <w:rPr>
          <w:rFonts w:ascii="Times New Roman" w:eastAsia="Times New Roman" w:hAnsi="Times New Roman" w:cs="Times New Roman"/>
          <w:color w:val="000000"/>
          <w:sz w:val="24"/>
          <w:szCs w:val="24"/>
        </w:rPr>
        <w:t>: This module is responsible for cleaning and preparing the collected data for machine learning. This might involve removing irrelevant or incomplete data, transforming the data into a consistent format, and normalizing the data.</w:t>
      </w:r>
    </w:p>
    <w:p w14:paraId="4BC5C345"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Feature engineering</w:t>
      </w:r>
      <w:r>
        <w:rPr>
          <w:rFonts w:ascii="Times New Roman" w:eastAsia="Times New Roman" w:hAnsi="Times New Roman" w:cs="Times New Roman"/>
          <w:color w:val="000000"/>
          <w:sz w:val="24"/>
          <w:szCs w:val="24"/>
        </w:rPr>
        <w:t>: This module is responsible for creating new features from the existing data that might be more informative for the machine learning model. For example, features could be created to represent team strength, player form, and pitch conditions.</w:t>
      </w:r>
    </w:p>
    <w:p w14:paraId="7CE11ADC"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Feature selection</w:t>
      </w:r>
      <w:r>
        <w:rPr>
          <w:rFonts w:ascii="Times New Roman" w:eastAsia="Times New Roman" w:hAnsi="Times New Roman" w:cs="Times New Roman"/>
          <w:color w:val="000000"/>
          <w:sz w:val="24"/>
          <w:szCs w:val="24"/>
        </w:rPr>
        <w:t>: This module is responsible for selecting the most relevant features to use for model training. This can be done using domain knowledge or feature selection techniques such as principal component analysis (PCA) or recursive feature elimination (RFE).</w:t>
      </w:r>
    </w:p>
    <w:p w14:paraId="62D0603B"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Model selection</w:t>
      </w:r>
      <w:r>
        <w:rPr>
          <w:rFonts w:ascii="Times New Roman" w:eastAsia="Times New Roman" w:hAnsi="Times New Roman" w:cs="Times New Roman"/>
          <w:color w:val="000000"/>
          <w:sz w:val="24"/>
          <w:szCs w:val="24"/>
        </w:rPr>
        <w:t>: This module is responsible for selecting the most appropriate machine learning model for the task. There are many different machine learning algorithms available, such as decision trees, random forests, support vector machines (SVMs), and artificial neural networks (ANNs). The choice of model depends on the type of data and the problem at hand.</w:t>
      </w:r>
    </w:p>
    <w:p w14:paraId="6F08B071"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Model training</w:t>
      </w:r>
      <w:r>
        <w:rPr>
          <w:rFonts w:ascii="Times New Roman" w:eastAsia="Times New Roman" w:hAnsi="Times New Roman" w:cs="Times New Roman"/>
          <w:color w:val="000000"/>
          <w:sz w:val="24"/>
          <w:szCs w:val="24"/>
        </w:rPr>
        <w:t>: This module is responsible for training the selected machine learning model on the preprocessed data. The training process involves splitting the data into training and validation sets, fitting the model on the training set, and evaluating the model on the validation set.</w:t>
      </w:r>
    </w:p>
    <w:p w14:paraId="3B65C64D"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Model evaluation</w:t>
      </w:r>
      <w:r>
        <w:rPr>
          <w:rFonts w:ascii="Times New Roman" w:eastAsia="Times New Roman" w:hAnsi="Times New Roman" w:cs="Times New Roman"/>
          <w:color w:val="000000"/>
          <w:sz w:val="24"/>
          <w:szCs w:val="24"/>
        </w:rPr>
        <w:t>: This module is responsible for evaluating the trained machine learning model on</w:t>
      </w:r>
      <w:r>
        <w:rPr>
          <w:rFonts w:ascii="Times New Roman" w:hAnsi="Times New Roman" w:cs="Times New Roman"/>
          <w:sz w:val="24"/>
          <w:szCs w:val="24"/>
        </w:rPr>
        <w:t xml:space="preserve"> </w:t>
      </w:r>
      <w:r>
        <w:rPr>
          <w:rFonts w:ascii="Times New Roman" w:eastAsia="Times New Roman" w:hAnsi="Times New Roman" w:cs="Times New Roman"/>
          <w:color w:val="000000"/>
          <w:sz w:val="24"/>
          <w:szCs w:val="24"/>
        </w:rPr>
        <w:t>held-out test set to assess its performance on unseen data. This helps in determining how well the model is likely to generalize to new data.</w:t>
      </w:r>
    </w:p>
    <w:p w14:paraId="4A755D80" w14:textId="77777777" w:rsidR="00801BF3" w:rsidRDefault="00000000">
      <w:pPr>
        <w:numPr>
          <w:ilvl w:val="0"/>
          <w:numId w:val="11"/>
        </w:numPr>
        <w:spacing w:line="360" w:lineRule="auto"/>
        <w:ind w:right="910"/>
        <w:jc w:val="both"/>
        <w:rPr>
          <w:rFonts w:ascii="Times New Roman" w:hAnsi="Times New Roman" w:cs="Times New Roman"/>
        </w:rPr>
      </w:pPr>
      <w:r>
        <w:rPr>
          <w:rFonts w:ascii="Times New Roman" w:eastAsia="Times New Roman" w:hAnsi="Times New Roman" w:cs="Times New Roman"/>
          <w:b/>
          <w:color w:val="000000"/>
          <w:sz w:val="24"/>
          <w:szCs w:val="24"/>
          <w:u w:val="single"/>
        </w:rPr>
        <w:t>Model deployment</w:t>
      </w:r>
      <w:r>
        <w:rPr>
          <w:rFonts w:ascii="Times New Roman" w:eastAsia="Times New Roman" w:hAnsi="Times New Roman" w:cs="Times New Roman"/>
          <w:color w:val="000000"/>
          <w:sz w:val="24"/>
          <w:szCs w:val="24"/>
        </w:rPr>
        <w:t>: This module is responsible for deploying the trained and evaluated machine learning model to production so that it can be used to make predictions on new data. This might involve saving the model to a file, deploying it to a cloud platform, or embedding it in a software application.</w:t>
      </w:r>
      <w:r>
        <w:rPr>
          <w:rFonts w:ascii="Times New Roman" w:eastAsia="Times New Roman" w:hAnsi="Times New Roman" w:cs="Times New Roman"/>
          <w:color w:val="000000"/>
        </w:rPr>
        <w:t xml:space="preserve"> </w:t>
      </w:r>
    </w:p>
    <w:p w14:paraId="1390D610" w14:textId="77777777" w:rsidR="00801BF3" w:rsidRDefault="00000000">
      <w:pPr>
        <w:numPr>
          <w:ilvl w:val="0"/>
          <w:numId w:val="11"/>
        </w:numPr>
        <w:spacing w:line="360" w:lineRule="auto"/>
        <w:ind w:right="910"/>
        <w:jc w:val="both"/>
        <w:rPr>
          <w:rFonts w:ascii="Times New Roman" w:hAnsi="Times New Roman" w:cs="Times New Roman"/>
          <w:color w:val="000000"/>
          <w:sz w:val="24"/>
          <w:szCs w:val="24"/>
        </w:rPr>
      </w:pPr>
      <w:r>
        <w:rPr>
          <w:rFonts w:ascii="Times New Roman" w:eastAsia="Times New Roman" w:hAnsi="Times New Roman" w:cs="Times New Roman"/>
          <w:b/>
          <w:color w:val="000000"/>
          <w:sz w:val="24"/>
          <w:szCs w:val="24"/>
          <w:u w:val="single"/>
        </w:rPr>
        <w:t>Visualization:</w:t>
      </w:r>
      <w:r>
        <w:rPr>
          <w:rFonts w:ascii="Times New Roman" w:eastAsia="Times New Roman" w:hAnsi="Times New Roman" w:cs="Times New Roman"/>
          <w:color w:val="000000"/>
          <w:sz w:val="24"/>
          <w:szCs w:val="24"/>
        </w:rPr>
        <w:t xml:space="preserve"> This module is responsible for creating data visualizations to help you understand the data and evaluate the performance of the machine learning model  </w:t>
      </w:r>
    </w:p>
    <w:p w14:paraId="3670E021" w14:textId="77777777" w:rsidR="00801BF3" w:rsidRDefault="00801BF3">
      <w:pPr>
        <w:pStyle w:val="Heading1"/>
        <w:ind w:left="0" w:firstLine="0"/>
        <w:rPr>
          <w:rFonts w:ascii="Times New Roman" w:hAnsi="Times New Roman" w:cs="Times New Roman"/>
        </w:rPr>
      </w:pPr>
    </w:p>
    <w:p w14:paraId="002024EF" w14:textId="77777777" w:rsidR="003432F0" w:rsidRDefault="003432F0">
      <w:pPr>
        <w:pStyle w:val="Heading1"/>
        <w:ind w:left="3119" w:firstLine="0"/>
        <w:rPr>
          <w:rFonts w:ascii="Times New Roman" w:hAnsi="Times New Roman" w:cs="Times New Roman"/>
        </w:rPr>
      </w:pPr>
    </w:p>
    <w:p w14:paraId="2353344C" w14:textId="317211C3" w:rsidR="00801BF3" w:rsidRDefault="00000000">
      <w:pPr>
        <w:pStyle w:val="Heading1"/>
        <w:ind w:left="3119" w:firstLine="0"/>
        <w:rPr>
          <w:rFonts w:ascii="Times New Roman" w:hAnsi="Times New Roman" w:cs="Times New Roman"/>
        </w:rPr>
      </w:pPr>
      <w:r>
        <w:rPr>
          <w:rFonts w:ascii="Times New Roman" w:hAnsi="Times New Roman" w:cs="Times New Roman"/>
        </w:rPr>
        <w:lastRenderedPageBreak/>
        <w:t>7. CODING AND IMPLEMENTATION</w:t>
      </w:r>
    </w:p>
    <w:p w14:paraId="4A0A0713" w14:textId="77777777" w:rsidR="00801BF3" w:rsidRDefault="00801BF3">
      <w:pPr>
        <w:spacing w:before="4"/>
        <w:ind w:left="3119"/>
        <w:rPr>
          <w:rFonts w:ascii="Times New Roman" w:eastAsia="Times New Roman" w:hAnsi="Times New Roman" w:cs="Times New Roman"/>
          <w:color w:val="000000"/>
          <w:sz w:val="21"/>
          <w:szCs w:val="21"/>
        </w:rPr>
        <w:sectPr w:rsidR="00801BF3" w:rsidSect="000909A2">
          <w:pgSz w:w="12240" w:h="15840"/>
          <w:pgMar w:top="993"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DBE37F8" w14:textId="77777777" w:rsidR="00801BF3" w:rsidRDefault="00000000">
      <w:pPr>
        <w:spacing w:before="238"/>
        <w:ind w:left="709" w:right="910"/>
        <w:rPr>
          <w:rFonts w:ascii="Times New Roman" w:hAnsi="Times New Roman" w:cs="Times New Roman"/>
          <w:b/>
          <w:sz w:val="28"/>
          <w:szCs w:val="28"/>
        </w:rPr>
      </w:pPr>
      <w:bookmarkStart w:id="13" w:name="_26in1rg" w:colFirst="0" w:colLast="0"/>
      <w:bookmarkEnd w:id="13"/>
      <w:r>
        <w:rPr>
          <w:rFonts w:ascii="Times New Roman" w:hAnsi="Times New Roman" w:cs="Times New Roman"/>
          <w:b/>
          <w:sz w:val="28"/>
          <w:szCs w:val="28"/>
        </w:rPr>
        <w:t>Imports and Loading Dataset:</w:t>
      </w:r>
    </w:p>
    <w:p w14:paraId="05761DA8" w14:textId="77777777" w:rsidR="00801BF3" w:rsidRDefault="00801BF3">
      <w:pPr>
        <w:ind w:left="709" w:right="910"/>
        <w:rPr>
          <w:rFonts w:ascii="Times New Roman" w:eastAsia="Times New Roman" w:hAnsi="Times New Roman" w:cs="Times New Roman"/>
          <w:b/>
          <w:color w:val="000000"/>
          <w:sz w:val="30"/>
          <w:szCs w:val="30"/>
        </w:rPr>
      </w:pPr>
    </w:p>
    <w:p w14:paraId="1F5C738D" w14:textId="77777777" w:rsidR="00801BF3" w:rsidRDefault="00801BF3">
      <w:pPr>
        <w:ind w:left="709" w:right="910"/>
        <w:rPr>
          <w:rFonts w:ascii="Times New Roman" w:eastAsia="Times New Roman" w:hAnsi="Times New Roman" w:cs="Times New Roman"/>
          <w:b/>
          <w:color w:val="000000"/>
          <w:sz w:val="24"/>
          <w:szCs w:val="24"/>
        </w:rPr>
      </w:pPr>
    </w:p>
    <w:p w14:paraId="38C9A092" w14:textId="77777777" w:rsidR="00801BF3" w:rsidRDefault="00000000">
      <w:pPr>
        <w:spacing w:line="362" w:lineRule="auto"/>
        <w:ind w:left="709" w:right="910" w:hanging="10"/>
        <w:rPr>
          <w:rFonts w:ascii="Times New Roman" w:eastAsia="Times New Roman" w:hAnsi="Times New Roman" w:cs="Times New Roman"/>
          <w:color w:val="000000"/>
          <w:sz w:val="24"/>
          <w:szCs w:val="24"/>
        </w:rPr>
      </w:pPr>
      <w:r>
        <w:rPr>
          <w:rFonts w:ascii="Times New Roman" w:hAnsi="Times New Roman" w:cs="Times New Roman"/>
          <w:sz w:val="24"/>
          <w:szCs w:val="24"/>
        </w:rPr>
        <w:t>Reading Data Set</w:t>
      </w:r>
    </w:p>
    <w:p w14:paraId="2A21CB4B" w14:textId="77777777" w:rsidR="00801BF3" w:rsidRDefault="00000000">
      <w:pPr>
        <w:ind w:left="709" w:right="910"/>
        <w:rPr>
          <w:rFonts w:ascii="Times New Roman" w:eastAsia="Times New Roman" w:hAnsi="Times New Roman" w:cs="Times New Roman"/>
          <w:color w:val="000000"/>
          <w:sz w:val="20"/>
          <w:szCs w:val="20"/>
        </w:rPr>
      </w:pPr>
      <w:r>
        <w:rPr>
          <w:rFonts w:ascii="Times New Roman" w:hAnsi="Times New Roman" w:cs="Times New Roman"/>
          <w:noProof/>
          <w:sz w:val="11"/>
          <w:szCs w:val="11"/>
        </w:rPr>
        <w:drawing>
          <wp:anchor distT="114300" distB="114300" distL="114300" distR="114300" simplePos="0" relativeHeight="251657216" behindDoc="1" locked="0" layoutInCell="1" allowOverlap="1" wp14:anchorId="6964D920" wp14:editId="5CEA99B5">
            <wp:simplePos x="0" y="0"/>
            <wp:positionH relativeFrom="column">
              <wp:posOffset>414655</wp:posOffset>
            </wp:positionH>
            <wp:positionV relativeFrom="paragraph">
              <wp:posOffset>92075</wp:posOffset>
            </wp:positionV>
            <wp:extent cx="6038850" cy="3124200"/>
            <wp:effectExtent l="0" t="0" r="41910" b="0"/>
            <wp:wrapTight wrapText="bothSides">
              <wp:wrapPolygon edited="0">
                <wp:start x="0" y="0"/>
                <wp:lineTo x="0" y="21495"/>
                <wp:lineTo x="21532" y="21495"/>
                <wp:lineTo x="21532" y="0"/>
                <wp:lineTo x="0" y="0"/>
              </wp:wrapPolygon>
            </wp:wrapTight>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referRelativeResize="0"/>
                  </pic:nvPicPr>
                  <pic:blipFill>
                    <a:blip r:embed="rId19"/>
                    <a:srcRect r="16579"/>
                    <a:stretch>
                      <a:fillRect/>
                    </a:stretch>
                  </pic:blipFill>
                  <pic:spPr>
                    <a:xfrm>
                      <a:off x="0" y="0"/>
                      <a:ext cx="6038850" cy="3124200"/>
                    </a:xfrm>
                    <a:prstGeom prst="rect">
                      <a:avLst/>
                    </a:prstGeom>
                  </pic:spPr>
                </pic:pic>
              </a:graphicData>
            </a:graphic>
          </wp:anchor>
        </w:drawing>
      </w:r>
    </w:p>
    <w:p w14:paraId="6D80D64F" w14:textId="77777777" w:rsidR="00801BF3" w:rsidRDefault="00801BF3">
      <w:pPr>
        <w:ind w:left="709" w:right="910"/>
        <w:rPr>
          <w:rFonts w:ascii="Times New Roman" w:eastAsia="Times New Roman" w:hAnsi="Times New Roman" w:cs="Times New Roman"/>
          <w:color w:val="000000"/>
          <w:sz w:val="20"/>
          <w:szCs w:val="20"/>
        </w:rPr>
      </w:pPr>
    </w:p>
    <w:p w14:paraId="02AA7B48" w14:textId="77777777" w:rsidR="00801BF3" w:rsidRDefault="00801BF3">
      <w:pPr>
        <w:spacing w:before="9"/>
        <w:ind w:left="709" w:right="910"/>
        <w:rPr>
          <w:rFonts w:ascii="Times New Roman" w:hAnsi="Times New Roman" w:cs="Times New Roman"/>
          <w:sz w:val="11"/>
          <w:szCs w:val="11"/>
        </w:rPr>
      </w:pPr>
    </w:p>
    <w:p w14:paraId="61481FE4" w14:textId="77777777" w:rsidR="00801BF3" w:rsidRDefault="00801BF3">
      <w:pPr>
        <w:spacing w:before="9"/>
        <w:ind w:left="709" w:right="910"/>
        <w:rPr>
          <w:rFonts w:ascii="Times New Roman" w:hAnsi="Times New Roman" w:cs="Times New Roman"/>
          <w:sz w:val="11"/>
          <w:szCs w:val="11"/>
        </w:rPr>
      </w:pPr>
    </w:p>
    <w:p w14:paraId="26FC6A83" w14:textId="77777777" w:rsidR="00801BF3" w:rsidRDefault="00801BF3">
      <w:pPr>
        <w:pStyle w:val="Heading1"/>
        <w:spacing w:before="0"/>
        <w:ind w:left="709" w:right="910" w:hanging="5"/>
        <w:rPr>
          <w:rFonts w:ascii="Times New Roman" w:hAnsi="Times New Roman" w:cs="Times New Roman"/>
        </w:rPr>
      </w:pPr>
    </w:p>
    <w:p w14:paraId="3C8EF7A9" w14:textId="77777777" w:rsidR="00801BF3" w:rsidRDefault="00000000">
      <w:pPr>
        <w:pStyle w:val="Heading1"/>
        <w:spacing w:before="0"/>
        <w:ind w:left="709" w:right="910" w:hanging="5"/>
        <w:rPr>
          <w:rFonts w:ascii="Times New Roman" w:hAnsi="Times New Roman" w:cs="Times New Roman"/>
        </w:rPr>
      </w:pPr>
      <w:r>
        <w:rPr>
          <w:rFonts w:ascii="Times New Roman" w:hAnsi="Times New Roman" w:cs="Times New Roman"/>
        </w:rPr>
        <w:t xml:space="preserve"> </w:t>
      </w:r>
    </w:p>
    <w:p w14:paraId="53BFE097" w14:textId="77777777" w:rsidR="00801BF3" w:rsidRDefault="00801BF3">
      <w:pPr>
        <w:pStyle w:val="Heading1"/>
        <w:spacing w:before="0"/>
        <w:ind w:left="709" w:right="910" w:hanging="5"/>
        <w:rPr>
          <w:rFonts w:ascii="Times New Roman" w:hAnsi="Times New Roman" w:cs="Times New Roman"/>
        </w:rPr>
      </w:pPr>
    </w:p>
    <w:p w14:paraId="0317E4AA" w14:textId="77777777" w:rsidR="00801BF3" w:rsidRDefault="00801BF3">
      <w:pPr>
        <w:pStyle w:val="Heading1"/>
        <w:spacing w:before="0"/>
        <w:ind w:left="709" w:right="910" w:hanging="5"/>
        <w:rPr>
          <w:rFonts w:ascii="Times New Roman" w:hAnsi="Times New Roman" w:cs="Times New Roman"/>
        </w:rPr>
      </w:pPr>
    </w:p>
    <w:p w14:paraId="46ABFF23" w14:textId="77777777" w:rsidR="00801BF3" w:rsidRDefault="00801BF3">
      <w:pPr>
        <w:pStyle w:val="Heading1"/>
        <w:spacing w:before="0"/>
        <w:ind w:left="709" w:right="910" w:hanging="5"/>
        <w:rPr>
          <w:rFonts w:ascii="Times New Roman" w:hAnsi="Times New Roman" w:cs="Times New Roman"/>
        </w:rPr>
      </w:pPr>
    </w:p>
    <w:p w14:paraId="4F67B017" w14:textId="77777777" w:rsidR="00801BF3" w:rsidRDefault="00801BF3">
      <w:pPr>
        <w:pStyle w:val="Heading1"/>
        <w:spacing w:before="0"/>
        <w:ind w:left="709" w:right="910" w:hanging="5"/>
        <w:rPr>
          <w:rFonts w:ascii="Times New Roman" w:hAnsi="Times New Roman" w:cs="Times New Roman"/>
        </w:rPr>
      </w:pPr>
    </w:p>
    <w:p w14:paraId="57DB530C" w14:textId="77777777" w:rsidR="00801BF3" w:rsidRDefault="00801BF3">
      <w:pPr>
        <w:pStyle w:val="Heading1"/>
        <w:spacing w:before="0"/>
        <w:ind w:left="709" w:right="910" w:hanging="5"/>
        <w:rPr>
          <w:rFonts w:ascii="Times New Roman" w:hAnsi="Times New Roman" w:cs="Times New Roman"/>
        </w:rPr>
      </w:pPr>
    </w:p>
    <w:p w14:paraId="140DD465" w14:textId="77777777" w:rsidR="00801BF3" w:rsidRDefault="00801BF3">
      <w:pPr>
        <w:pStyle w:val="Heading1"/>
        <w:spacing w:before="0"/>
        <w:ind w:left="0" w:right="910" w:firstLine="0"/>
        <w:rPr>
          <w:rFonts w:ascii="Times New Roman" w:hAnsi="Times New Roman" w:cs="Times New Roman"/>
        </w:rPr>
      </w:pPr>
    </w:p>
    <w:p w14:paraId="7199E2C8" w14:textId="77777777" w:rsidR="00801BF3" w:rsidRDefault="00000000">
      <w:pPr>
        <w:pStyle w:val="Heading1"/>
        <w:spacing w:before="0"/>
        <w:ind w:left="0" w:right="910" w:firstLine="720"/>
        <w:rPr>
          <w:rFonts w:ascii="Times New Roman" w:hAnsi="Times New Roman" w:cs="Times New Roman"/>
        </w:rPr>
      </w:pPr>
      <w:r>
        <w:rPr>
          <w:rFonts w:ascii="Times New Roman" w:hAnsi="Times New Roman" w:cs="Times New Roman"/>
        </w:rPr>
        <w:t xml:space="preserve">  </w:t>
      </w:r>
    </w:p>
    <w:p w14:paraId="379E066C" w14:textId="77777777" w:rsidR="00801BF3" w:rsidRDefault="00801BF3">
      <w:pPr>
        <w:pStyle w:val="Heading1"/>
        <w:spacing w:before="0"/>
        <w:ind w:left="0" w:right="910" w:firstLine="720"/>
        <w:rPr>
          <w:rFonts w:ascii="Times New Roman" w:hAnsi="Times New Roman" w:cs="Times New Roman"/>
        </w:rPr>
      </w:pPr>
    </w:p>
    <w:p w14:paraId="44692923" w14:textId="77777777" w:rsidR="00801BF3" w:rsidRDefault="00801BF3">
      <w:pPr>
        <w:pStyle w:val="Heading1"/>
        <w:spacing w:before="0"/>
        <w:ind w:left="0" w:right="910" w:firstLine="720"/>
        <w:rPr>
          <w:rFonts w:ascii="Times New Roman" w:hAnsi="Times New Roman" w:cs="Times New Roman"/>
        </w:rPr>
      </w:pPr>
    </w:p>
    <w:p w14:paraId="115BFDA2" w14:textId="77777777" w:rsidR="00801BF3" w:rsidRDefault="00801BF3">
      <w:pPr>
        <w:pStyle w:val="Heading1"/>
        <w:spacing w:before="0"/>
        <w:ind w:left="0" w:right="910" w:firstLine="720"/>
        <w:rPr>
          <w:rFonts w:ascii="Times New Roman" w:hAnsi="Times New Roman" w:cs="Times New Roman"/>
        </w:rPr>
      </w:pPr>
    </w:p>
    <w:p w14:paraId="111DE222" w14:textId="77777777" w:rsidR="00801BF3" w:rsidRDefault="00801BF3">
      <w:pPr>
        <w:pStyle w:val="Heading1"/>
        <w:spacing w:before="0"/>
        <w:ind w:left="0" w:right="910" w:firstLine="720"/>
        <w:rPr>
          <w:rFonts w:ascii="Times New Roman" w:hAnsi="Times New Roman" w:cs="Times New Roman"/>
        </w:rPr>
      </w:pPr>
    </w:p>
    <w:p w14:paraId="4278E142" w14:textId="77777777" w:rsidR="00801BF3" w:rsidRDefault="00801BF3">
      <w:pPr>
        <w:pStyle w:val="Heading1"/>
        <w:spacing w:before="0"/>
        <w:ind w:left="0" w:right="910" w:firstLine="720"/>
        <w:rPr>
          <w:rFonts w:ascii="Times New Roman" w:hAnsi="Times New Roman" w:cs="Times New Roman"/>
        </w:rPr>
      </w:pPr>
    </w:p>
    <w:p w14:paraId="32666F94" w14:textId="77777777" w:rsidR="00801BF3" w:rsidRDefault="00801BF3">
      <w:pPr>
        <w:pStyle w:val="Heading1"/>
        <w:spacing w:before="0"/>
        <w:ind w:right="910"/>
        <w:rPr>
          <w:rFonts w:ascii="Times New Roman" w:hAnsi="Times New Roman" w:cs="Times New Roman"/>
        </w:rPr>
      </w:pPr>
    </w:p>
    <w:p w14:paraId="1ED34900" w14:textId="77777777" w:rsidR="00801BF3" w:rsidRDefault="00801BF3">
      <w:pPr>
        <w:pStyle w:val="Heading1"/>
        <w:spacing w:before="0"/>
        <w:ind w:left="0" w:right="910" w:firstLine="720"/>
        <w:rPr>
          <w:rFonts w:ascii="Times New Roman" w:hAnsi="Times New Roman" w:cs="Times New Roman"/>
        </w:rPr>
      </w:pPr>
    </w:p>
    <w:p w14:paraId="2AA43C60" w14:textId="77777777" w:rsidR="00801BF3" w:rsidRDefault="00801BF3">
      <w:pPr>
        <w:rPr>
          <w:rFonts w:ascii="Times New Roman" w:hAnsi="Times New Roman" w:cs="Times New Roman"/>
        </w:rPr>
      </w:pPr>
    </w:p>
    <w:p w14:paraId="79ACEB44" w14:textId="77777777" w:rsidR="00801BF3" w:rsidRDefault="00801BF3">
      <w:pPr>
        <w:rPr>
          <w:rFonts w:ascii="Times New Roman" w:hAnsi="Times New Roman" w:cs="Times New Roman"/>
        </w:rPr>
      </w:pPr>
    </w:p>
    <w:p w14:paraId="79CA78F9" w14:textId="77777777" w:rsidR="00801BF3" w:rsidRDefault="00801BF3">
      <w:pPr>
        <w:rPr>
          <w:rFonts w:ascii="Times New Roman" w:hAnsi="Times New Roman" w:cs="Times New Roman"/>
        </w:rPr>
      </w:pPr>
    </w:p>
    <w:p w14:paraId="678FF09A" w14:textId="77777777" w:rsidR="00801BF3" w:rsidRDefault="00801BF3">
      <w:pPr>
        <w:rPr>
          <w:rFonts w:ascii="Times New Roman" w:hAnsi="Times New Roman" w:cs="Times New Roman"/>
        </w:rPr>
      </w:pPr>
    </w:p>
    <w:p w14:paraId="180E1F6F" w14:textId="77777777" w:rsidR="00801BF3" w:rsidRDefault="00801BF3">
      <w:pPr>
        <w:rPr>
          <w:rFonts w:ascii="Times New Roman" w:hAnsi="Times New Roman" w:cs="Times New Roman"/>
        </w:rPr>
      </w:pPr>
    </w:p>
    <w:p w14:paraId="70D8B6D8" w14:textId="77777777" w:rsidR="00801BF3" w:rsidRDefault="00801BF3">
      <w:pPr>
        <w:rPr>
          <w:rFonts w:ascii="Times New Roman" w:hAnsi="Times New Roman" w:cs="Times New Roman"/>
        </w:rPr>
      </w:pPr>
    </w:p>
    <w:p w14:paraId="44EB6E49" w14:textId="77777777" w:rsidR="00801BF3" w:rsidRDefault="00801BF3">
      <w:pPr>
        <w:rPr>
          <w:rFonts w:ascii="Times New Roman" w:hAnsi="Times New Roman" w:cs="Times New Roman"/>
        </w:rPr>
      </w:pPr>
    </w:p>
    <w:p w14:paraId="16F2BD11" w14:textId="77777777" w:rsidR="00801BF3" w:rsidRDefault="00801BF3">
      <w:pPr>
        <w:rPr>
          <w:rFonts w:ascii="Times New Roman" w:hAnsi="Times New Roman" w:cs="Times New Roman"/>
        </w:rPr>
      </w:pPr>
    </w:p>
    <w:p w14:paraId="794BE0C8" w14:textId="77777777" w:rsidR="00801BF3" w:rsidRDefault="00801BF3">
      <w:pPr>
        <w:rPr>
          <w:rFonts w:ascii="Times New Roman" w:hAnsi="Times New Roman" w:cs="Times New Roman"/>
        </w:rPr>
      </w:pPr>
    </w:p>
    <w:p w14:paraId="6EFB4DEB" w14:textId="77777777" w:rsidR="00801BF3" w:rsidRDefault="00801BF3">
      <w:pPr>
        <w:rPr>
          <w:rFonts w:ascii="Times New Roman" w:hAnsi="Times New Roman" w:cs="Times New Roman"/>
        </w:rPr>
      </w:pPr>
    </w:p>
    <w:p w14:paraId="39E9148D" w14:textId="77777777" w:rsidR="00801BF3" w:rsidRDefault="00801BF3">
      <w:pPr>
        <w:rPr>
          <w:rFonts w:ascii="Times New Roman" w:hAnsi="Times New Roman" w:cs="Times New Roman"/>
        </w:rPr>
      </w:pPr>
    </w:p>
    <w:p w14:paraId="3DC63984" w14:textId="77777777" w:rsidR="00801BF3" w:rsidRDefault="00801BF3">
      <w:pPr>
        <w:rPr>
          <w:rFonts w:ascii="Times New Roman" w:hAnsi="Times New Roman" w:cs="Times New Roman"/>
        </w:rPr>
      </w:pPr>
    </w:p>
    <w:p w14:paraId="7899640D" w14:textId="77777777" w:rsidR="00801BF3" w:rsidRDefault="00801BF3">
      <w:pPr>
        <w:rPr>
          <w:rFonts w:ascii="Times New Roman" w:hAnsi="Times New Roman" w:cs="Times New Roman"/>
        </w:rPr>
      </w:pPr>
    </w:p>
    <w:p w14:paraId="2FA04487" w14:textId="77777777" w:rsidR="00801BF3" w:rsidRDefault="00801BF3">
      <w:pPr>
        <w:rPr>
          <w:rFonts w:ascii="Times New Roman" w:hAnsi="Times New Roman" w:cs="Times New Roman"/>
        </w:rPr>
      </w:pPr>
    </w:p>
    <w:p w14:paraId="3271C7FC" w14:textId="77777777" w:rsidR="00801BF3" w:rsidRDefault="00801BF3">
      <w:pPr>
        <w:rPr>
          <w:rFonts w:ascii="Times New Roman" w:hAnsi="Times New Roman" w:cs="Times New Roman"/>
        </w:rPr>
      </w:pPr>
    </w:p>
    <w:p w14:paraId="5211D953" w14:textId="77777777" w:rsidR="00801BF3" w:rsidRDefault="00801BF3">
      <w:pPr>
        <w:rPr>
          <w:rFonts w:ascii="Times New Roman" w:hAnsi="Times New Roman" w:cs="Times New Roman"/>
        </w:rPr>
      </w:pPr>
    </w:p>
    <w:p w14:paraId="11CB29A2" w14:textId="77777777" w:rsidR="00801BF3" w:rsidRDefault="00801BF3">
      <w:pPr>
        <w:rPr>
          <w:rFonts w:ascii="Times New Roman" w:hAnsi="Times New Roman" w:cs="Times New Roman"/>
        </w:rPr>
      </w:pPr>
    </w:p>
    <w:p w14:paraId="3A08F595" w14:textId="77777777" w:rsidR="00801BF3" w:rsidRDefault="00801BF3">
      <w:pPr>
        <w:rPr>
          <w:rFonts w:ascii="Times New Roman" w:hAnsi="Times New Roman" w:cs="Times New Roman"/>
        </w:rPr>
      </w:pPr>
    </w:p>
    <w:p w14:paraId="04C224C8" w14:textId="77777777" w:rsidR="00801BF3" w:rsidRDefault="00801BF3">
      <w:pPr>
        <w:rPr>
          <w:rFonts w:ascii="Times New Roman" w:hAnsi="Times New Roman" w:cs="Times New Roman"/>
        </w:rPr>
      </w:pPr>
    </w:p>
    <w:p w14:paraId="2709C35B" w14:textId="77777777" w:rsidR="00801BF3" w:rsidRDefault="00000000">
      <w:pPr>
        <w:pStyle w:val="Heading1"/>
        <w:spacing w:before="0"/>
        <w:ind w:left="0" w:right="910" w:firstLine="720"/>
        <w:rPr>
          <w:rFonts w:ascii="Times New Roman" w:hAnsi="Times New Roman" w:cs="Times New Roman"/>
          <w:b w:val="0"/>
        </w:rPr>
      </w:pPr>
      <w:r>
        <w:rPr>
          <w:rFonts w:ascii="Times New Roman" w:hAnsi="Times New Roman" w:cs="Times New Roman"/>
        </w:rPr>
        <w:t>Removing unnecessary columns</w:t>
      </w:r>
      <w:r>
        <w:rPr>
          <w:rFonts w:ascii="Times New Roman" w:hAnsi="Times New Roman" w:cs="Times New Roman"/>
          <w:b w:val="0"/>
        </w:rPr>
        <w:t>:</w:t>
      </w:r>
    </w:p>
    <w:p w14:paraId="3C984477" w14:textId="77777777" w:rsidR="00801BF3" w:rsidRDefault="00801BF3">
      <w:pPr>
        <w:spacing w:before="3"/>
        <w:ind w:left="709" w:right="910"/>
        <w:rPr>
          <w:rFonts w:ascii="Times New Roman" w:hAnsi="Times New Roman" w:cs="Times New Roman"/>
          <w:sz w:val="34"/>
          <w:szCs w:val="34"/>
        </w:rPr>
      </w:pPr>
    </w:p>
    <w:p w14:paraId="38874ADE" w14:textId="77777777" w:rsidR="00801BF3" w:rsidRDefault="00000000">
      <w:pPr>
        <w:spacing w:before="3"/>
        <w:ind w:left="709" w:right="910"/>
        <w:rPr>
          <w:rFonts w:ascii="Times New Roman" w:hAnsi="Times New Roman" w:cs="Times New Roman"/>
          <w:sz w:val="34"/>
          <w:szCs w:val="34"/>
        </w:rPr>
      </w:pPr>
      <w:r>
        <w:rPr>
          <w:rFonts w:ascii="Times New Roman" w:hAnsi="Times New Roman" w:cs="Times New Roman"/>
          <w:noProof/>
          <w:sz w:val="34"/>
          <w:szCs w:val="34"/>
        </w:rPr>
        <w:drawing>
          <wp:inline distT="114300" distB="114300" distL="114300" distR="114300" wp14:anchorId="2F17A2FA" wp14:editId="38D40BB7">
            <wp:extent cx="6068695" cy="333375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20"/>
                    <a:srcRect/>
                    <a:stretch>
                      <a:fillRect/>
                    </a:stretch>
                  </pic:blipFill>
                  <pic:spPr>
                    <a:xfrm>
                      <a:off x="0" y="0"/>
                      <a:ext cx="6069013" cy="3333813"/>
                    </a:xfrm>
                    <a:prstGeom prst="rect">
                      <a:avLst/>
                    </a:prstGeom>
                  </pic:spPr>
                </pic:pic>
              </a:graphicData>
            </a:graphic>
          </wp:inline>
        </w:drawing>
      </w:r>
    </w:p>
    <w:p w14:paraId="395004FC" w14:textId="77777777" w:rsidR="00801BF3" w:rsidRDefault="00801BF3">
      <w:pPr>
        <w:spacing w:before="3"/>
        <w:ind w:left="709" w:right="910"/>
        <w:rPr>
          <w:rFonts w:ascii="Times New Roman" w:hAnsi="Times New Roman" w:cs="Times New Roman"/>
          <w:b/>
          <w:sz w:val="32"/>
          <w:szCs w:val="32"/>
        </w:rPr>
      </w:pPr>
    </w:p>
    <w:p w14:paraId="4DDC0552" w14:textId="77777777" w:rsidR="00801BF3" w:rsidRDefault="00801BF3">
      <w:pPr>
        <w:spacing w:before="3"/>
        <w:ind w:left="709" w:right="910"/>
        <w:rPr>
          <w:rFonts w:ascii="Times New Roman" w:hAnsi="Times New Roman" w:cs="Times New Roman"/>
          <w:b/>
          <w:sz w:val="32"/>
          <w:szCs w:val="32"/>
        </w:rPr>
      </w:pPr>
    </w:p>
    <w:p w14:paraId="0CC50976" w14:textId="77777777" w:rsidR="00801BF3" w:rsidRDefault="00801BF3">
      <w:pPr>
        <w:spacing w:before="3"/>
        <w:ind w:left="709" w:right="910"/>
        <w:rPr>
          <w:rFonts w:ascii="Times New Roman" w:hAnsi="Times New Roman" w:cs="Times New Roman"/>
          <w:b/>
          <w:sz w:val="32"/>
          <w:szCs w:val="32"/>
        </w:rPr>
      </w:pPr>
    </w:p>
    <w:p w14:paraId="77368665" w14:textId="77777777" w:rsidR="00A52129" w:rsidRDefault="00A52129">
      <w:pPr>
        <w:spacing w:before="3"/>
        <w:ind w:left="709" w:right="910"/>
        <w:rPr>
          <w:rFonts w:ascii="Times New Roman" w:hAnsi="Times New Roman" w:cs="Times New Roman"/>
          <w:b/>
          <w:sz w:val="32"/>
          <w:szCs w:val="32"/>
        </w:rPr>
      </w:pPr>
    </w:p>
    <w:p w14:paraId="77C04109" w14:textId="77777777" w:rsidR="00A52129" w:rsidRDefault="00A52129">
      <w:pPr>
        <w:spacing w:before="3"/>
        <w:ind w:left="709" w:right="910"/>
        <w:rPr>
          <w:rFonts w:ascii="Times New Roman" w:hAnsi="Times New Roman" w:cs="Times New Roman"/>
          <w:b/>
          <w:sz w:val="32"/>
          <w:szCs w:val="32"/>
        </w:rPr>
      </w:pPr>
    </w:p>
    <w:p w14:paraId="0225AF1F" w14:textId="77777777" w:rsidR="00A52129" w:rsidRDefault="00A52129">
      <w:pPr>
        <w:spacing w:before="3"/>
        <w:ind w:left="709" w:right="910"/>
        <w:rPr>
          <w:rFonts w:ascii="Times New Roman" w:hAnsi="Times New Roman" w:cs="Times New Roman"/>
          <w:b/>
          <w:sz w:val="32"/>
          <w:szCs w:val="32"/>
        </w:rPr>
      </w:pPr>
    </w:p>
    <w:p w14:paraId="1560EE12" w14:textId="77777777" w:rsidR="00A52129" w:rsidRDefault="00A52129">
      <w:pPr>
        <w:spacing w:before="3"/>
        <w:ind w:left="709" w:right="910"/>
        <w:rPr>
          <w:rFonts w:ascii="Times New Roman" w:hAnsi="Times New Roman" w:cs="Times New Roman"/>
          <w:b/>
          <w:sz w:val="32"/>
          <w:szCs w:val="32"/>
        </w:rPr>
      </w:pPr>
    </w:p>
    <w:p w14:paraId="267FF5C3" w14:textId="77777777" w:rsidR="00A52129" w:rsidRDefault="00A52129">
      <w:pPr>
        <w:spacing w:before="3"/>
        <w:ind w:left="709" w:right="910"/>
        <w:rPr>
          <w:rFonts w:ascii="Times New Roman" w:hAnsi="Times New Roman" w:cs="Times New Roman"/>
          <w:b/>
          <w:sz w:val="32"/>
          <w:szCs w:val="32"/>
        </w:rPr>
      </w:pPr>
    </w:p>
    <w:p w14:paraId="31467BFE" w14:textId="77777777" w:rsidR="00A52129" w:rsidRDefault="00A52129">
      <w:pPr>
        <w:spacing w:before="3"/>
        <w:ind w:left="709" w:right="910"/>
        <w:rPr>
          <w:rFonts w:ascii="Times New Roman" w:hAnsi="Times New Roman" w:cs="Times New Roman"/>
          <w:b/>
          <w:sz w:val="32"/>
          <w:szCs w:val="32"/>
        </w:rPr>
      </w:pPr>
    </w:p>
    <w:p w14:paraId="09270293" w14:textId="77777777" w:rsidR="00A52129" w:rsidRDefault="00A52129">
      <w:pPr>
        <w:spacing w:before="3"/>
        <w:ind w:left="709" w:right="910"/>
        <w:rPr>
          <w:rFonts w:ascii="Times New Roman" w:hAnsi="Times New Roman" w:cs="Times New Roman"/>
          <w:b/>
          <w:sz w:val="32"/>
          <w:szCs w:val="32"/>
        </w:rPr>
      </w:pPr>
    </w:p>
    <w:p w14:paraId="1740BBE6" w14:textId="77777777" w:rsidR="00A52129" w:rsidRDefault="00A52129">
      <w:pPr>
        <w:spacing w:before="3"/>
        <w:ind w:left="709" w:right="910"/>
        <w:rPr>
          <w:rFonts w:ascii="Times New Roman" w:hAnsi="Times New Roman" w:cs="Times New Roman"/>
          <w:b/>
          <w:sz w:val="32"/>
          <w:szCs w:val="32"/>
        </w:rPr>
      </w:pPr>
    </w:p>
    <w:p w14:paraId="0C91354A" w14:textId="77777777" w:rsidR="00A52129" w:rsidRDefault="00A52129">
      <w:pPr>
        <w:spacing w:before="3"/>
        <w:ind w:left="709" w:right="910"/>
        <w:rPr>
          <w:rFonts w:ascii="Times New Roman" w:hAnsi="Times New Roman" w:cs="Times New Roman"/>
          <w:b/>
          <w:sz w:val="32"/>
          <w:szCs w:val="32"/>
        </w:rPr>
      </w:pPr>
    </w:p>
    <w:p w14:paraId="17601FC9" w14:textId="77777777" w:rsidR="00A52129" w:rsidRDefault="00A52129">
      <w:pPr>
        <w:spacing w:before="3"/>
        <w:ind w:left="709" w:right="910"/>
        <w:rPr>
          <w:rFonts w:ascii="Times New Roman" w:hAnsi="Times New Roman" w:cs="Times New Roman"/>
          <w:b/>
          <w:sz w:val="32"/>
          <w:szCs w:val="32"/>
        </w:rPr>
      </w:pPr>
    </w:p>
    <w:p w14:paraId="4B518B7A" w14:textId="77777777" w:rsidR="00A52129" w:rsidRDefault="00A52129">
      <w:pPr>
        <w:spacing w:before="3"/>
        <w:ind w:left="709" w:right="910"/>
        <w:rPr>
          <w:rFonts w:ascii="Times New Roman" w:hAnsi="Times New Roman" w:cs="Times New Roman"/>
          <w:b/>
          <w:sz w:val="32"/>
          <w:szCs w:val="32"/>
        </w:rPr>
      </w:pPr>
    </w:p>
    <w:p w14:paraId="1E30894C" w14:textId="77777777" w:rsidR="00A52129" w:rsidRDefault="00A52129">
      <w:pPr>
        <w:spacing w:before="3"/>
        <w:ind w:left="709" w:right="910"/>
        <w:rPr>
          <w:rFonts w:ascii="Times New Roman" w:hAnsi="Times New Roman" w:cs="Times New Roman"/>
          <w:b/>
          <w:sz w:val="32"/>
          <w:szCs w:val="32"/>
        </w:rPr>
      </w:pPr>
    </w:p>
    <w:p w14:paraId="7E08B234" w14:textId="12609493" w:rsidR="00801BF3" w:rsidRDefault="00000000">
      <w:pPr>
        <w:spacing w:before="3"/>
        <w:ind w:left="709" w:right="910"/>
        <w:rPr>
          <w:rFonts w:ascii="Times New Roman" w:hAnsi="Times New Roman" w:cs="Times New Roman"/>
          <w:b/>
          <w:sz w:val="32"/>
          <w:szCs w:val="32"/>
        </w:rPr>
      </w:pPr>
      <w:proofErr w:type="spellStart"/>
      <w:r>
        <w:rPr>
          <w:rFonts w:ascii="Times New Roman" w:hAnsi="Times New Roman" w:cs="Times New Roman"/>
          <w:b/>
          <w:sz w:val="32"/>
          <w:szCs w:val="32"/>
        </w:rPr>
        <w:lastRenderedPageBreak/>
        <w:t>Concating</w:t>
      </w:r>
      <w:proofErr w:type="spellEnd"/>
      <w:r>
        <w:rPr>
          <w:rFonts w:ascii="Times New Roman" w:hAnsi="Times New Roman" w:cs="Times New Roman"/>
          <w:b/>
          <w:sz w:val="32"/>
          <w:szCs w:val="32"/>
        </w:rPr>
        <w:t xml:space="preserve"> df</w:t>
      </w:r>
      <w:proofErr w:type="gramStart"/>
      <w:r>
        <w:rPr>
          <w:rFonts w:ascii="Times New Roman" w:hAnsi="Times New Roman" w:cs="Times New Roman"/>
          <w:b/>
          <w:sz w:val="32"/>
          <w:szCs w:val="32"/>
        </w:rPr>
        <w:t>2,a</w:t>
      </w:r>
      <w:proofErr w:type="gramEnd"/>
      <w:r>
        <w:rPr>
          <w:rFonts w:ascii="Times New Roman" w:hAnsi="Times New Roman" w:cs="Times New Roman"/>
          <w:b/>
          <w:sz w:val="32"/>
          <w:szCs w:val="32"/>
        </w:rPr>
        <w:t xml:space="preserve">1 into a </w:t>
      </w:r>
      <w:proofErr w:type="spellStart"/>
      <w:r>
        <w:rPr>
          <w:rFonts w:ascii="Times New Roman" w:hAnsi="Times New Roman" w:cs="Times New Roman"/>
          <w:b/>
          <w:sz w:val="32"/>
          <w:szCs w:val="32"/>
        </w:rPr>
        <w:t>dataframe</w:t>
      </w:r>
      <w:proofErr w:type="spellEnd"/>
    </w:p>
    <w:p w14:paraId="2EA979E4" w14:textId="77777777" w:rsidR="00801BF3" w:rsidRDefault="00801BF3">
      <w:pPr>
        <w:spacing w:before="3"/>
        <w:ind w:left="709" w:right="910"/>
        <w:rPr>
          <w:rFonts w:ascii="Times New Roman" w:hAnsi="Times New Roman" w:cs="Times New Roman"/>
          <w:b/>
          <w:sz w:val="32"/>
          <w:szCs w:val="32"/>
        </w:rPr>
      </w:pPr>
    </w:p>
    <w:p w14:paraId="36B5E331"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anchor distT="114300" distB="114300" distL="114300" distR="114300" simplePos="0" relativeHeight="251659264" behindDoc="0" locked="0" layoutInCell="1" allowOverlap="1" wp14:anchorId="39D23C7B" wp14:editId="5166FBB8">
            <wp:simplePos x="0" y="0"/>
            <wp:positionH relativeFrom="column">
              <wp:posOffset>469265</wp:posOffset>
            </wp:positionH>
            <wp:positionV relativeFrom="paragraph">
              <wp:posOffset>1905</wp:posOffset>
            </wp:positionV>
            <wp:extent cx="6306820" cy="2426970"/>
            <wp:effectExtent l="0" t="0" r="0" b="0"/>
            <wp:wrapSquare wrapText="bothSides"/>
            <wp:docPr id="10" name="image6.png"/>
            <wp:cNvGraphicFramePr/>
            <a:graphic xmlns:a="http://schemas.openxmlformats.org/drawingml/2006/main">
              <a:graphicData uri="http://schemas.openxmlformats.org/drawingml/2006/picture">
                <pic:pic xmlns:pic="http://schemas.openxmlformats.org/drawingml/2006/picture">
                  <pic:nvPicPr>
                    <pic:cNvPr id="10" name="image6.png"/>
                    <pic:cNvPicPr preferRelativeResize="0"/>
                  </pic:nvPicPr>
                  <pic:blipFill>
                    <a:blip r:embed="rId21"/>
                    <a:srcRect/>
                    <a:stretch>
                      <a:fillRect/>
                    </a:stretch>
                  </pic:blipFill>
                  <pic:spPr>
                    <a:xfrm>
                      <a:off x="0" y="0"/>
                      <a:ext cx="6307138" cy="2427322"/>
                    </a:xfrm>
                    <a:prstGeom prst="rect">
                      <a:avLst/>
                    </a:prstGeom>
                  </pic:spPr>
                </pic:pic>
              </a:graphicData>
            </a:graphic>
          </wp:anchor>
        </w:drawing>
      </w:r>
    </w:p>
    <w:p w14:paraId="7AD98D96" w14:textId="77777777" w:rsidR="00801BF3" w:rsidRDefault="00801BF3">
      <w:pPr>
        <w:spacing w:before="3"/>
        <w:ind w:left="709" w:right="910"/>
        <w:rPr>
          <w:rFonts w:ascii="Times New Roman" w:hAnsi="Times New Roman" w:cs="Times New Roman"/>
          <w:sz w:val="34"/>
          <w:szCs w:val="34"/>
        </w:rPr>
      </w:pPr>
    </w:p>
    <w:p w14:paraId="0719BBF1" w14:textId="77777777" w:rsidR="00801BF3" w:rsidRDefault="00801BF3">
      <w:pPr>
        <w:spacing w:before="3"/>
        <w:ind w:left="709" w:right="910"/>
        <w:rPr>
          <w:rFonts w:ascii="Times New Roman" w:hAnsi="Times New Roman" w:cs="Times New Roman"/>
          <w:b/>
          <w:sz w:val="32"/>
          <w:szCs w:val="32"/>
        </w:rPr>
      </w:pPr>
    </w:p>
    <w:p w14:paraId="014BB730" w14:textId="77777777" w:rsidR="00801BF3" w:rsidRDefault="00801BF3">
      <w:pPr>
        <w:spacing w:before="3"/>
        <w:ind w:left="709" w:right="910"/>
        <w:rPr>
          <w:rFonts w:ascii="Times New Roman" w:hAnsi="Times New Roman" w:cs="Times New Roman"/>
          <w:b/>
          <w:sz w:val="32"/>
          <w:szCs w:val="32"/>
        </w:rPr>
      </w:pPr>
    </w:p>
    <w:p w14:paraId="50BF6D79" w14:textId="77777777" w:rsidR="00801BF3" w:rsidRDefault="00801BF3">
      <w:pPr>
        <w:spacing w:before="3"/>
        <w:ind w:left="709" w:right="910"/>
        <w:rPr>
          <w:rFonts w:ascii="Times New Roman" w:hAnsi="Times New Roman" w:cs="Times New Roman"/>
          <w:b/>
          <w:sz w:val="32"/>
          <w:szCs w:val="32"/>
        </w:rPr>
      </w:pPr>
    </w:p>
    <w:p w14:paraId="5AD7AE46" w14:textId="77777777" w:rsidR="00801BF3" w:rsidRDefault="00801BF3">
      <w:pPr>
        <w:spacing w:before="3"/>
        <w:ind w:left="709" w:right="910"/>
        <w:rPr>
          <w:rFonts w:ascii="Times New Roman" w:hAnsi="Times New Roman" w:cs="Times New Roman"/>
          <w:b/>
          <w:sz w:val="32"/>
          <w:szCs w:val="32"/>
        </w:rPr>
      </w:pPr>
    </w:p>
    <w:p w14:paraId="1F458747" w14:textId="77777777" w:rsidR="00801BF3" w:rsidRDefault="00801BF3">
      <w:pPr>
        <w:spacing w:before="3"/>
        <w:ind w:left="709" w:right="910"/>
        <w:rPr>
          <w:rFonts w:ascii="Times New Roman" w:hAnsi="Times New Roman" w:cs="Times New Roman"/>
          <w:b/>
          <w:sz w:val="32"/>
          <w:szCs w:val="32"/>
        </w:rPr>
      </w:pPr>
    </w:p>
    <w:p w14:paraId="49636C16" w14:textId="77777777" w:rsidR="00801BF3" w:rsidRDefault="00801BF3">
      <w:pPr>
        <w:spacing w:before="3"/>
        <w:ind w:left="709" w:right="910"/>
        <w:rPr>
          <w:rFonts w:ascii="Times New Roman" w:hAnsi="Times New Roman" w:cs="Times New Roman"/>
          <w:b/>
          <w:sz w:val="32"/>
          <w:szCs w:val="32"/>
        </w:rPr>
      </w:pPr>
    </w:p>
    <w:p w14:paraId="063651CD" w14:textId="77777777" w:rsidR="00801BF3" w:rsidRDefault="00801BF3">
      <w:pPr>
        <w:spacing w:before="3"/>
        <w:ind w:left="709" w:right="910"/>
        <w:rPr>
          <w:rFonts w:ascii="Times New Roman" w:hAnsi="Times New Roman" w:cs="Times New Roman"/>
          <w:b/>
          <w:sz w:val="32"/>
          <w:szCs w:val="32"/>
        </w:rPr>
      </w:pPr>
    </w:p>
    <w:p w14:paraId="6CECD5B9" w14:textId="77777777" w:rsidR="00801BF3" w:rsidRDefault="00801BF3">
      <w:pPr>
        <w:spacing w:before="3"/>
        <w:ind w:left="709" w:right="910"/>
        <w:rPr>
          <w:rFonts w:ascii="Times New Roman" w:hAnsi="Times New Roman" w:cs="Times New Roman"/>
          <w:b/>
          <w:sz w:val="32"/>
          <w:szCs w:val="32"/>
        </w:rPr>
      </w:pPr>
    </w:p>
    <w:p w14:paraId="54D01982" w14:textId="77777777" w:rsidR="00801BF3" w:rsidRDefault="00801BF3">
      <w:pPr>
        <w:spacing w:before="3"/>
        <w:ind w:left="709" w:right="910"/>
        <w:rPr>
          <w:rFonts w:ascii="Times New Roman" w:hAnsi="Times New Roman" w:cs="Times New Roman"/>
          <w:b/>
          <w:sz w:val="32"/>
          <w:szCs w:val="32"/>
        </w:rPr>
      </w:pPr>
    </w:p>
    <w:p w14:paraId="4E6F8171" w14:textId="77777777" w:rsidR="00801BF3" w:rsidRDefault="00801BF3">
      <w:pPr>
        <w:spacing w:before="3"/>
        <w:ind w:right="910"/>
        <w:rPr>
          <w:rFonts w:ascii="Times New Roman" w:hAnsi="Times New Roman" w:cs="Times New Roman"/>
          <w:b/>
          <w:sz w:val="32"/>
          <w:szCs w:val="32"/>
        </w:rPr>
      </w:pPr>
    </w:p>
    <w:p w14:paraId="26C5B780" w14:textId="77777777" w:rsidR="00801BF3" w:rsidRDefault="00801BF3">
      <w:pPr>
        <w:spacing w:before="3"/>
        <w:ind w:right="910"/>
        <w:rPr>
          <w:rFonts w:ascii="Times New Roman" w:hAnsi="Times New Roman" w:cs="Times New Roman"/>
          <w:b/>
          <w:sz w:val="32"/>
          <w:szCs w:val="32"/>
        </w:rPr>
      </w:pPr>
    </w:p>
    <w:p w14:paraId="0A1D6F1D" w14:textId="77777777" w:rsidR="00801BF3" w:rsidRDefault="00801BF3">
      <w:pPr>
        <w:spacing w:before="3"/>
        <w:ind w:right="910"/>
        <w:rPr>
          <w:rFonts w:ascii="Times New Roman" w:hAnsi="Times New Roman" w:cs="Times New Roman"/>
          <w:b/>
          <w:sz w:val="32"/>
          <w:szCs w:val="32"/>
        </w:rPr>
      </w:pPr>
    </w:p>
    <w:p w14:paraId="263C5532" w14:textId="77777777" w:rsidR="00801BF3" w:rsidRDefault="00801BF3">
      <w:pPr>
        <w:spacing w:before="3"/>
        <w:ind w:right="910"/>
        <w:rPr>
          <w:rFonts w:ascii="Times New Roman" w:hAnsi="Times New Roman" w:cs="Times New Roman"/>
          <w:b/>
          <w:sz w:val="32"/>
          <w:szCs w:val="32"/>
        </w:rPr>
      </w:pPr>
    </w:p>
    <w:p w14:paraId="739D38B3" w14:textId="77777777" w:rsidR="00801BF3" w:rsidRDefault="00801BF3">
      <w:pPr>
        <w:spacing w:before="3"/>
        <w:ind w:right="910"/>
        <w:rPr>
          <w:rFonts w:ascii="Times New Roman" w:hAnsi="Times New Roman" w:cs="Times New Roman"/>
          <w:b/>
          <w:sz w:val="32"/>
          <w:szCs w:val="32"/>
        </w:rPr>
      </w:pPr>
    </w:p>
    <w:p w14:paraId="71952D8D" w14:textId="77777777" w:rsidR="00801BF3" w:rsidRDefault="00801BF3">
      <w:pPr>
        <w:spacing w:before="3"/>
        <w:ind w:right="910"/>
        <w:rPr>
          <w:rFonts w:ascii="Times New Roman" w:hAnsi="Times New Roman" w:cs="Times New Roman"/>
          <w:b/>
          <w:sz w:val="32"/>
          <w:szCs w:val="32"/>
        </w:rPr>
      </w:pPr>
    </w:p>
    <w:p w14:paraId="35963FBE" w14:textId="77777777" w:rsidR="00A52129" w:rsidRDefault="00A52129">
      <w:pPr>
        <w:spacing w:before="3"/>
        <w:ind w:left="709" w:right="910"/>
        <w:rPr>
          <w:rFonts w:ascii="Times New Roman" w:hAnsi="Times New Roman" w:cs="Times New Roman"/>
          <w:b/>
          <w:sz w:val="32"/>
          <w:szCs w:val="32"/>
        </w:rPr>
      </w:pPr>
    </w:p>
    <w:p w14:paraId="1884573D" w14:textId="77777777" w:rsidR="00A52129" w:rsidRDefault="00A52129">
      <w:pPr>
        <w:spacing w:before="3"/>
        <w:ind w:left="709" w:right="910"/>
        <w:rPr>
          <w:rFonts w:ascii="Times New Roman" w:hAnsi="Times New Roman" w:cs="Times New Roman"/>
          <w:b/>
          <w:sz w:val="32"/>
          <w:szCs w:val="32"/>
        </w:rPr>
      </w:pPr>
    </w:p>
    <w:p w14:paraId="11A534E7" w14:textId="77777777" w:rsidR="00A52129" w:rsidRDefault="00A52129">
      <w:pPr>
        <w:spacing w:before="3"/>
        <w:ind w:left="709" w:right="910"/>
        <w:rPr>
          <w:rFonts w:ascii="Times New Roman" w:hAnsi="Times New Roman" w:cs="Times New Roman"/>
          <w:b/>
          <w:sz w:val="32"/>
          <w:szCs w:val="32"/>
        </w:rPr>
      </w:pPr>
    </w:p>
    <w:p w14:paraId="1E4CC24C" w14:textId="77777777" w:rsidR="00A52129" w:rsidRDefault="00A52129">
      <w:pPr>
        <w:spacing w:before="3"/>
        <w:ind w:left="709" w:right="910"/>
        <w:rPr>
          <w:rFonts w:ascii="Times New Roman" w:hAnsi="Times New Roman" w:cs="Times New Roman"/>
          <w:b/>
          <w:sz w:val="32"/>
          <w:szCs w:val="32"/>
        </w:rPr>
      </w:pPr>
    </w:p>
    <w:p w14:paraId="3DEBDA4C" w14:textId="77777777" w:rsidR="00A52129" w:rsidRDefault="00A52129">
      <w:pPr>
        <w:spacing w:before="3"/>
        <w:ind w:left="709" w:right="910"/>
        <w:rPr>
          <w:rFonts w:ascii="Times New Roman" w:hAnsi="Times New Roman" w:cs="Times New Roman"/>
          <w:b/>
          <w:sz w:val="32"/>
          <w:szCs w:val="32"/>
        </w:rPr>
      </w:pPr>
    </w:p>
    <w:p w14:paraId="72C8C5BB" w14:textId="77777777" w:rsidR="00A52129" w:rsidRDefault="00A52129">
      <w:pPr>
        <w:spacing w:before="3"/>
        <w:ind w:left="709" w:right="910"/>
        <w:rPr>
          <w:rFonts w:ascii="Times New Roman" w:hAnsi="Times New Roman" w:cs="Times New Roman"/>
          <w:b/>
          <w:sz w:val="32"/>
          <w:szCs w:val="32"/>
        </w:rPr>
      </w:pPr>
    </w:p>
    <w:p w14:paraId="03016440" w14:textId="5B5BFB69" w:rsidR="00801BF3" w:rsidRDefault="00000000">
      <w:pPr>
        <w:spacing w:before="3"/>
        <w:ind w:left="709" w:right="910"/>
        <w:rPr>
          <w:rFonts w:ascii="Times New Roman" w:hAnsi="Times New Roman" w:cs="Times New Roman"/>
          <w:b/>
          <w:sz w:val="32"/>
          <w:szCs w:val="32"/>
        </w:rPr>
      </w:pPr>
      <w:proofErr w:type="spellStart"/>
      <w:r>
        <w:rPr>
          <w:rFonts w:ascii="Times New Roman" w:hAnsi="Times New Roman" w:cs="Times New Roman"/>
          <w:b/>
          <w:sz w:val="32"/>
          <w:szCs w:val="32"/>
        </w:rPr>
        <w:t>Dataframe</w:t>
      </w:r>
      <w:proofErr w:type="spellEnd"/>
      <w:r>
        <w:rPr>
          <w:rFonts w:ascii="Times New Roman" w:hAnsi="Times New Roman" w:cs="Times New Roman"/>
          <w:b/>
          <w:sz w:val="32"/>
          <w:szCs w:val="32"/>
        </w:rPr>
        <w:t xml:space="preserve"> for </w:t>
      </w:r>
      <w:proofErr w:type="gramStart"/>
      <w:r>
        <w:rPr>
          <w:rFonts w:ascii="Times New Roman" w:hAnsi="Times New Roman" w:cs="Times New Roman"/>
          <w:b/>
          <w:sz w:val="32"/>
          <w:szCs w:val="32"/>
        </w:rPr>
        <w:t>titles ,</w:t>
      </w:r>
      <w:proofErr w:type="gramEnd"/>
      <w:r>
        <w:rPr>
          <w:rFonts w:ascii="Times New Roman" w:hAnsi="Times New Roman" w:cs="Times New Roman"/>
          <w:b/>
          <w:sz w:val="32"/>
          <w:szCs w:val="32"/>
        </w:rPr>
        <w:t xml:space="preserve"> display, type</w:t>
      </w:r>
    </w:p>
    <w:p w14:paraId="676F9F9F" w14:textId="77777777" w:rsidR="00801BF3" w:rsidRDefault="00801BF3">
      <w:pPr>
        <w:spacing w:before="3"/>
        <w:ind w:left="709" w:right="910"/>
        <w:rPr>
          <w:rFonts w:ascii="Times New Roman" w:hAnsi="Times New Roman" w:cs="Times New Roman"/>
          <w:b/>
          <w:sz w:val="32"/>
          <w:szCs w:val="32"/>
        </w:rPr>
      </w:pPr>
    </w:p>
    <w:p w14:paraId="404B95B1"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76D3B528" wp14:editId="32D9AE47">
            <wp:extent cx="5573395" cy="41757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22"/>
                    <a:srcRect/>
                    <a:stretch>
                      <a:fillRect/>
                    </a:stretch>
                  </pic:blipFill>
                  <pic:spPr>
                    <a:xfrm>
                      <a:off x="0" y="0"/>
                      <a:ext cx="5573713" cy="4176075"/>
                    </a:xfrm>
                    <a:prstGeom prst="rect">
                      <a:avLst/>
                    </a:prstGeom>
                  </pic:spPr>
                </pic:pic>
              </a:graphicData>
            </a:graphic>
          </wp:inline>
        </w:drawing>
      </w:r>
    </w:p>
    <w:p w14:paraId="2EBA8C9B" w14:textId="77777777" w:rsidR="00801BF3" w:rsidRDefault="00801BF3">
      <w:pPr>
        <w:spacing w:before="3"/>
        <w:ind w:left="709" w:right="910"/>
        <w:rPr>
          <w:rFonts w:ascii="Times New Roman" w:hAnsi="Times New Roman" w:cs="Times New Roman"/>
          <w:b/>
          <w:sz w:val="32"/>
          <w:szCs w:val="32"/>
        </w:rPr>
      </w:pPr>
    </w:p>
    <w:p w14:paraId="45B0DFF7" w14:textId="77777777" w:rsidR="00801BF3" w:rsidRDefault="00801BF3">
      <w:pPr>
        <w:spacing w:before="3"/>
        <w:ind w:left="709" w:right="910"/>
        <w:rPr>
          <w:rFonts w:ascii="Times New Roman" w:hAnsi="Times New Roman" w:cs="Times New Roman"/>
          <w:b/>
          <w:sz w:val="32"/>
          <w:szCs w:val="32"/>
        </w:rPr>
      </w:pPr>
    </w:p>
    <w:p w14:paraId="2D8CCF6A" w14:textId="77777777" w:rsidR="00801BF3" w:rsidRDefault="00801BF3">
      <w:pPr>
        <w:spacing w:before="3"/>
        <w:ind w:left="709" w:right="910"/>
        <w:rPr>
          <w:rFonts w:ascii="Times New Roman" w:hAnsi="Times New Roman" w:cs="Times New Roman"/>
          <w:b/>
          <w:sz w:val="32"/>
          <w:szCs w:val="32"/>
        </w:rPr>
      </w:pPr>
    </w:p>
    <w:p w14:paraId="0DFDD054" w14:textId="77777777" w:rsidR="00801BF3" w:rsidRDefault="00801BF3">
      <w:pPr>
        <w:spacing w:before="3"/>
        <w:ind w:left="709" w:right="910"/>
        <w:rPr>
          <w:rFonts w:ascii="Times New Roman" w:hAnsi="Times New Roman" w:cs="Times New Roman"/>
          <w:b/>
          <w:sz w:val="32"/>
          <w:szCs w:val="32"/>
        </w:rPr>
      </w:pPr>
    </w:p>
    <w:p w14:paraId="5D2DF08B" w14:textId="77777777" w:rsidR="00801BF3" w:rsidRDefault="00801BF3">
      <w:pPr>
        <w:spacing w:before="3"/>
        <w:ind w:left="709" w:right="910"/>
        <w:rPr>
          <w:rFonts w:ascii="Times New Roman" w:hAnsi="Times New Roman" w:cs="Times New Roman"/>
          <w:b/>
          <w:sz w:val="32"/>
          <w:szCs w:val="32"/>
        </w:rPr>
      </w:pPr>
    </w:p>
    <w:p w14:paraId="4671F005" w14:textId="77777777" w:rsidR="00801BF3" w:rsidRDefault="00801BF3">
      <w:pPr>
        <w:spacing w:before="3"/>
        <w:ind w:left="709" w:right="910"/>
        <w:rPr>
          <w:rFonts w:ascii="Times New Roman" w:hAnsi="Times New Roman" w:cs="Times New Roman"/>
          <w:b/>
          <w:sz w:val="32"/>
          <w:szCs w:val="32"/>
        </w:rPr>
      </w:pPr>
    </w:p>
    <w:p w14:paraId="1C11BC65" w14:textId="77777777" w:rsidR="00801BF3" w:rsidRDefault="00801BF3">
      <w:pPr>
        <w:spacing w:before="3"/>
        <w:ind w:left="709" w:right="910"/>
        <w:rPr>
          <w:rFonts w:ascii="Times New Roman" w:hAnsi="Times New Roman" w:cs="Times New Roman"/>
          <w:b/>
          <w:sz w:val="32"/>
          <w:szCs w:val="32"/>
        </w:rPr>
      </w:pPr>
    </w:p>
    <w:p w14:paraId="6F753A97" w14:textId="77777777" w:rsidR="00801BF3" w:rsidRDefault="00801BF3">
      <w:pPr>
        <w:spacing w:before="3"/>
        <w:ind w:left="709" w:right="910"/>
        <w:rPr>
          <w:rFonts w:ascii="Times New Roman" w:hAnsi="Times New Roman" w:cs="Times New Roman"/>
          <w:b/>
          <w:sz w:val="32"/>
          <w:szCs w:val="32"/>
        </w:rPr>
      </w:pPr>
    </w:p>
    <w:p w14:paraId="7F55B321" w14:textId="77777777" w:rsidR="00801BF3" w:rsidRDefault="00801BF3">
      <w:pPr>
        <w:spacing w:before="3"/>
        <w:ind w:left="709" w:right="910"/>
        <w:rPr>
          <w:rFonts w:ascii="Times New Roman" w:hAnsi="Times New Roman" w:cs="Times New Roman"/>
          <w:b/>
          <w:sz w:val="32"/>
          <w:szCs w:val="32"/>
        </w:rPr>
      </w:pPr>
    </w:p>
    <w:p w14:paraId="15C5F7FF" w14:textId="77777777" w:rsidR="00801BF3" w:rsidRDefault="00801BF3">
      <w:pPr>
        <w:spacing w:before="3"/>
        <w:ind w:left="709" w:right="910"/>
        <w:rPr>
          <w:rFonts w:ascii="Times New Roman" w:hAnsi="Times New Roman" w:cs="Times New Roman"/>
          <w:b/>
          <w:sz w:val="32"/>
          <w:szCs w:val="32"/>
        </w:rPr>
      </w:pPr>
    </w:p>
    <w:p w14:paraId="66C7A09D" w14:textId="77777777" w:rsidR="00801BF3" w:rsidRDefault="00801BF3">
      <w:pPr>
        <w:spacing w:before="3"/>
        <w:ind w:left="709" w:right="910"/>
        <w:rPr>
          <w:rFonts w:ascii="Times New Roman" w:hAnsi="Times New Roman" w:cs="Times New Roman"/>
          <w:b/>
          <w:sz w:val="32"/>
          <w:szCs w:val="32"/>
        </w:rPr>
      </w:pPr>
    </w:p>
    <w:p w14:paraId="1369A2F8" w14:textId="77777777" w:rsidR="00801BF3" w:rsidRDefault="00801BF3">
      <w:pPr>
        <w:spacing w:before="3"/>
        <w:ind w:left="709" w:right="910"/>
        <w:rPr>
          <w:rFonts w:ascii="Times New Roman" w:hAnsi="Times New Roman" w:cs="Times New Roman"/>
          <w:b/>
          <w:sz w:val="32"/>
          <w:szCs w:val="32"/>
        </w:rPr>
      </w:pPr>
    </w:p>
    <w:p w14:paraId="569DC834" w14:textId="77777777" w:rsidR="00801BF3" w:rsidRDefault="00801BF3">
      <w:pPr>
        <w:spacing w:before="3"/>
        <w:ind w:left="709" w:right="910"/>
        <w:rPr>
          <w:rFonts w:ascii="Times New Roman" w:hAnsi="Times New Roman" w:cs="Times New Roman"/>
          <w:b/>
          <w:sz w:val="32"/>
          <w:szCs w:val="32"/>
        </w:rPr>
      </w:pPr>
    </w:p>
    <w:p w14:paraId="7E1650FF" w14:textId="77777777" w:rsidR="00801BF3" w:rsidRDefault="00801BF3">
      <w:pPr>
        <w:spacing w:before="3"/>
        <w:ind w:left="709" w:right="910"/>
        <w:rPr>
          <w:rFonts w:ascii="Times New Roman" w:hAnsi="Times New Roman" w:cs="Times New Roman"/>
          <w:b/>
          <w:sz w:val="32"/>
          <w:szCs w:val="32"/>
        </w:rPr>
      </w:pPr>
    </w:p>
    <w:p w14:paraId="392E4C3C" w14:textId="77777777" w:rsidR="00801BF3" w:rsidRDefault="00801BF3">
      <w:pPr>
        <w:spacing w:before="3"/>
        <w:ind w:right="910"/>
        <w:rPr>
          <w:rFonts w:ascii="Times New Roman" w:hAnsi="Times New Roman" w:cs="Times New Roman"/>
          <w:b/>
          <w:sz w:val="32"/>
          <w:szCs w:val="32"/>
        </w:rPr>
      </w:pPr>
    </w:p>
    <w:p w14:paraId="61A965A3" w14:textId="77777777" w:rsidR="00A52129" w:rsidRDefault="00A52129">
      <w:pPr>
        <w:spacing w:before="3"/>
        <w:ind w:left="709" w:right="910"/>
        <w:rPr>
          <w:rFonts w:ascii="Times New Roman" w:hAnsi="Times New Roman" w:cs="Times New Roman"/>
          <w:b/>
          <w:sz w:val="32"/>
          <w:szCs w:val="32"/>
        </w:rPr>
      </w:pPr>
    </w:p>
    <w:p w14:paraId="402F6E8B" w14:textId="1B5687EE"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 xml:space="preserve">Label Encoding </w:t>
      </w:r>
    </w:p>
    <w:p w14:paraId="1D46EE20" w14:textId="77777777" w:rsidR="00A52129" w:rsidRDefault="00A52129">
      <w:pPr>
        <w:spacing w:before="3"/>
        <w:ind w:left="709" w:right="910"/>
        <w:rPr>
          <w:rFonts w:ascii="Times New Roman" w:hAnsi="Times New Roman" w:cs="Times New Roman"/>
          <w:b/>
          <w:sz w:val="32"/>
          <w:szCs w:val="32"/>
        </w:rPr>
      </w:pPr>
    </w:p>
    <w:p w14:paraId="76B08EAE"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63FF9F40" wp14:editId="608D42B3">
            <wp:extent cx="6191250" cy="353504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23"/>
                    <a:srcRect/>
                    <a:stretch>
                      <a:fillRect/>
                    </a:stretch>
                  </pic:blipFill>
                  <pic:spPr>
                    <a:xfrm>
                      <a:off x="0" y="0"/>
                      <a:ext cx="6191611" cy="3535363"/>
                    </a:xfrm>
                    <a:prstGeom prst="rect">
                      <a:avLst/>
                    </a:prstGeom>
                  </pic:spPr>
                </pic:pic>
              </a:graphicData>
            </a:graphic>
          </wp:inline>
        </w:drawing>
      </w:r>
    </w:p>
    <w:p w14:paraId="6E5E8E49" w14:textId="77777777" w:rsidR="00801BF3" w:rsidRDefault="00801BF3">
      <w:pPr>
        <w:spacing w:before="3"/>
        <w:ind w:left="709" w:right="910"/>
        <w:rPr>
          <w:rFonts w:ascii="Times New Roman" w:hAnsi="Times New Roman" w:cs="Times New Roman"/>
          <w:b/>
          <w:sz w:val="32"/>
          <w:szCs w:val="32"/>
        </w:rPr>
      </w:pPr>
    </w:p>
    <w:p w14:paraId="3C858812" w14:textId="77777777" w:rsidR="00801BF3" w:rsidRDefault="00801BF3">
      <w:pPr>
        <w:spacing w:before="3"/>
        <w:ind w:right="910" w:firstLine="720"/>
        <w:rPr>
          <w:rFonts w:ascii="Times New Roman" w:hAnsi="Times New Roman" w:cs="Times New Roman"/>
          <w:b/>
          <w:sz w:val="32"/>
          <w:szCs w:val="32"/>
        </w:rPr>
      </w:pPr>
    </w:p>
    <w:p w14:paraId="69C1F6A0" w14:textId="77777777" w:rsidR="00801BF3" w:rsidRDefault="00801BF3">
      <w:pPr>
        <w:spacing w:before="3"/>
        <w:ind w:right="910" w:firstLine="720"/>
        <w:rPr>
          <w:rFonts w:ascii="Times New Roman" w:hAnsi="Times New Roman" w:cs="Times New Roman"/>
          <w:b/>
          <w:sz w:val="32"/>
          <w:szCs w:val="32"/>
        </w:rPr>
      </w:pPr>
    </w:p>
    <w:p w14:paraId="511F3B08" w14:textId="77777777" w:rsidR="00801BF3" w:rsidRDefault="00801BF3">
      <w:pPr>
        <w:spacing w:before="3"/>
        <w:ind w:right="910" w:firstLine="720"/>
        <w:rPr>
          <w:rFonts w:ascii="Times New Roman" w:hAnsi="Times New Roman" w:cs="Times New Roman"/>
          <w:b/>
          <w:sz w:val="32"/>
          <w:szCs w:val="32"/>
        </w:rPr>
      </w:pPr>
    </w:p>
    <w:p w14:paraId="362872C1" w14:textId="77777777" w:rsidR="00801BF3" w:rsidRDefault="00801BF3">
      <w:pPr>
        <w:spacing w:before="3"/>
        <w:ind w:right="910" w:firstLine="720"/>
        <w:rPr>
          <w:rFonts w:ascii="Times New Roman" w:hAnsi="Times New Roman" w:cs="Times New Roman"/>
          <w:b/>
          <w:sz w:val="32"/>
          <w:szCs w:val="32"/>
        </w:rPr>
      </w:pPr>
    </w:p>
    <w:p w14:paraId="48C72F94" w14:textId="77777777" w:rsidR="00801BF3" w:rsidRDefault="00801BF3">
      <w:pPr>
        <w:spacing w:before="3"/>
        <w:ind w:right="910" w:firstLine="720"/>
        <w:rPr>
          <w:rFonts w:ascii="Times New Roman" w:hAnsi="Times New Roman" w:cs="Times New Roman"/>
          <w:b/>
          <w:sz w:val="32"/>
          <w:szCs w:val="32"/>
        </w:rPr>
      </w:pPr>
    </w:p>
    <w:p w14:paraId="1C7915F6" w14:textId="77777777" w:rsidR="00801BF3" w:rsidRDefault="00801BF3">
      <w:pPr>
        <w:spacing w:before="3"/>
        <w:ind w:right="910" w:firstLine="720"/>
        <w:rPr>
          <w:rFonts w:ascii="Times New Roman" w:hAnsi="Times New Roman" w:cs="Times New Roman"/>
          <w:b/>
          <w:sz w:val="32"/>
          <w:szCs w:val="32"/>
        </w:rPr>
      </w:pPr>
    </w:p>
    <w:p w14:paraId="6C4C45FF" w14:textId="77777777" w:rsidR="00801BF3" w:rsidRDefault="00801BF3">
      <w:pPr>
        <w:spacing w:before="3"/>
        <w:ind w:right="910" w:firstLine="720"/>
        <w:rPr>
          <w:rFonts w:ascii="Times New Roman" w:hAnsi="Times New Roman" w:cs="Times New Roman"/>
          <w:b/>
          <w:sz w:val="32"/>
          <w:szCs w:val="32"/>
        </w:rPr>
      </w:pPr>
    </w:p>
    <w:p w14:paraId="45263A5A" w14:textId="77777777" w:rsidR="00801BF3" w:rsidRDefault="00801BF3">
      <w:pPr>
        <w:spacing w:before="3"/>
        <w:ind w:right="910" w:firstLine="720"/>
        <w:rPr>
          <w:rFonts w:ascii="Times New Roman" w:hAnsi="Times New Roman" w:cs="Times New Roman"/>
          <w:b/>
          <w:sz w:val="32"/>
          <w:szCs w:val="32"/>
        </w:rPr>
      </w:pPr>
    </w:p>
    <w:p w14:paraId="66996C21" w14:textId="77777777" w:rsidR="00801BF3" w:rsidRDefault="00801BF3">
      <w:pPr>
        <w:spacing w:before="3"/>
        <w:ind w:right="910" w:firstLine="720"/>
        <w:rPr>
          <w:rFonts w:ascii="Times New Roman" w:hAnsi="Times New Roman" w:cs="Times New Roman"/>
          <w:b/>
          <w:sz w:val="32"/>
          <w:szCs w:val="32"/>
        </w:rPr>
      </w:pPr>
    </w:p>
    <w:p w14:paraId="26D61B3C" w14:textId="77777777" w:rsidR="00801BF3" w:rsidRDefault="00801BF3">
      <w:pPr>
        <w:spacing w:before="3"/>
        <w:ind w:right="910" w:firstLine="720"/>
        <w:rPr>
          <w:rFonts w:ascii="Times New Roman" w:hAnsi="Times New Roman" w:cs="Times New Roman"/>
          <w:b/>
          <w:sz w:val="32"/>
          <w:szCs w:val="32"/>
        </w:rPr>
      </w:pPr>
    </w:p>
    <w:p w14:paraId="7EDFA030" w14:textId="77777777" w:rsidR="00801BF3" w:rsidRDefault="00801BF3">
      <w:pPr>
        <w:spacing w:before="3"/>
        <w:ind w:right="910" w:firstLine="720"/>
        <w:rPr>
          <w:rFonts w:ascii="Times New Roman" w:hAnsi="Times New Roman" w:cs="Times New Roman"/>
          <w:b/>
          <w:sz w:val="32"/>
          <w:szCs w:val="32"/>
        </w:rPr>
      </w:pPr>
    </w:p>
    <w:p w14:paraId="64115802" w14:textId="77777777" w:rsidR="00801BF3" w:rsidRDefault="00801BF3">
      <w:pPr>
        <w:spacing w:before="3"/>
        <w:ind w:right="910" w:firstLine="720"/>
        <w:rPr>
          <w:rFonts w:ascii="Times New Roman" w:hAnsi="Times New Roman" w:cs="Times New Roman"/>
          <w:b/>
          <w:sz w:val="32"/>
          <w:szCs w:val="32"/>
        </w:rPr>
      </w:pPr>
    </w:p>
    <w:p w14:paraId="086A2743" w14:textId="77777777" w:rsidR="00801BF3" w:rsidRDefault="00801BF3">
      <w:pPr>
        <w:spacing w:before="3"/>
        <w:ind w:right="910" w:firstLine="720"/>
        <w:rPr>
          <w:rFonts w:ascii="Times New Roman" w:hAnsi="Times New Roman" w:cs="Times New Roman"/>
          <w:b/>
          <w:sz w:val="32"/>
          <w:szCs w:val="32"/>
        </w:rPr>
      </w:pPr>
    </w:p>
    <w:p w14:paraId="6B70E358" w14:textId="77777777" w:rsidR="00801BF3" w:rsidRDefault="00801BF3">
      <w:pPr>
        <w:spacing w:before="3"/>
        <w:ind w:right="910" w:firstLine="720"/>
        <w:rPr>
          <w:rFonts w:ascii="Times New Roman" w:hAnsi="Times New Roman" w:cs="Times New Roman"/>
          <w:b/>
          <w:sz w:val="32"/>
          <w:szCs w:val="32"/>
        </w:rPr>
      </w:pPr>
    </w:p>
    <w:p w14:paraId="64CE9509" w14:textId="77777777" w:rsidR="00801BF3" w:rsidRDefault="00801BF3">
      <w:pPr>
        <w:spacing w:before="3"/>
        <w:ind w:right="910" w:firstLine="720"/>
        <w:rPr>
          <w:rFonts w:ascii="Times New Roman" w:hAnsi="Times New Roman" w:cs="Times New Roman"/>
          <w:b/>
          <w:sz w:val="32"/>
          <w:szCs w:val="32"/>
        </w:rPr>
      </w:pPr>
    </w:p>
    <w:p w14:paraId="64387407" w14:textId="77777777" w:rsidR="00801BF3" w:rsidRDefault="00801BF3">
      <w:pPr>
        <w:spacing w:before="3"/>
        <w:ind w:right="910" w:firstLine="720"/>
        <w:rPr>
          <w:rFonts w:ascii="Times New Roman" w:hAnsi="Times New Roman" w:cs="Times New Roman"/>
          <w:b/>
          <w:sz w:val="32"/>
          <w:szCs w:val="32"/>
        </w:rPr>
      </w:pPr>
    </w:p>
    <w:p w14:paraId="64C810C0" w14:textId="77777777" w:rsidR="00801BF3" w:rsidRDefault="00801BF3">
      <w:pPr>
        <w:spacing w:before="3"/>
        <w:ind w:right="910" w:firstLine="720"/>
        <w:rPr>
          <w:rFonts w:ascii="Times New Roman" w:hAnsi="Times New Roman" w:cs="Times New Roman"/>
          <w:b/>
          <w:sz w:val="32"/>
          <w:szCs w:val="32"/>
        </w:rPr>
      </w:pPr>
    </w:p>
    <w:p w14:paraId="6A377847" w14:textId="77777777" w:rsidR="00801BF3" w:rsidRDefault="00801BF3">
      <w:pPr>
        <w:spacing w:before="3"/>
        <w:ind w:right="910" w:firstLine="720"/>
        <w:rPr>
          <w:rFonts w:ascii="Times New Roman" w:hAnsi="Times New Roman" w:cs="Times New Roman"/>
          <w:b/>
          <w:sz w:val="32"/>
          <w:szCs w:val="32"/>
        </w:rPr>
      </w:pPr>
    </w:p>
    <w:p w14:paraId="6D0E3686" w14:textId="77777777" w:rsidR="00801BF3" w:rsidRDefault="00000000">
      <w:pPr>
        <w:spacing w:before="3"/>
        <w:ind w:right="910" w:firstLine="720"/>
        <w:rPr>
          <w:rFonts w:ascii="Times New Roman" w:hAnsi="Times New Roman" w:cs="Times New Roman"/>
          <w:b/>
          <w:sz w:val="32"/>
          <w:szCs w:val="32"/>
        </w:rPr>
      </w:pPr>
      <w:r>
        <w:rPr>
          <w:rFonts w:ascii="Times New Roman" w:hAnsi="Times New Roman" w:cs="Times New Roman"/>
          <w:b/>
          <w:sz w:val="32"/>
          <w:szCs w:val="32"/>
        </w:rPr>
        <w:t>Mapping the jobcode</w:t>
      </w:r>
    </w:p>
    <w:p w14:paraId="554EA0C0" w14:textId="77777777" w:rsidR="00801BF3" w:rsidRDefault="00801BF3">
      <w:pPr>
        <w:spacing w:before="3"/>
        <w:ind w:left="709" w:right="910"/>
        <w:rPr>
          <w:rFonts w:ascii="Times New Roman" w:hAnsi="Times New Roman" w:cs="Times New Roman"/>
          <w:b/>
          <w:sz w:val="32"/>
          <w:szCs w:val="32"/>
        </w:rPr>
      </w:pPr>
    </w:p>
    <w:p w14:paraId="4479B925"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anchor distT="114300" distB="114300" distL="114300" distR="114300" simplePos="0" relativeHeight="251658240" behindDoc="0" locked="0" layoutInCell="1" allowOverlap="1" wp14:anchorId="2644AED0" wp14:editId="33F3169D">
            <wp:simplePos x="0" y="0"/>
            <wp:positionH relativeFrom="column">
              <wp:posOffset>678815</wp:posOffset>
            </wp:positionH>
            <wp:positionV relativeFrom="paragraph">
              <wp:posOffset>198120</wp:posOffset>
            </wp:positionV>
            <wp:extent cx="5944870" cy="4630420"/>
            <wp:effectExtent l="0" t="0" r="13970" b="2540"/>
            <wp:wrapSquare wrapText="bothSides"/>
            <wp:docPr id="17" name="image9.png"/>
            <wp:cNvGraphicFramePr/>
            <a:graphic xmlns:a="http://schemas.openxmlformats.org/drawingml/2006/main">
              <a:graphicData uri="http://schemas.openxmlformats.org/drawingml/2006/picture">
                <pic:pic xmlns:pic="http://schemas.openxmlformats.org/drawingml/2006/picture">
                  <pic:nvPicPr>
                    <pic:cNvPr id="17" name="image9.png"/>
                    <pic:cNvPicPr preferRelativeResize="0"/>
                  </pic:nvPicPr>
                  <pic:blipFill>
                    <a:blip r:embed="rId24"/>
                    <a:srcRect/>
                    <a:stretch>
                      <a:fillRect/>
                    </a:stretch>
                  </pic:blipFill>
                  <pic:spPr>
                    <a:xfrm>
                      <a:off x="0" y="0"/>
                      <a:ext cx="5945188" cy="4630988"/>
                    </a:xfrm>
                    <a:prstGeom prst="rect">
                      <a:avLst/>
                    </a:prstGeom>
                  </pic:spPr>
                </pic:pic>
              </a:graphicData>
            </a:graphic>
          </wp:anchor>
        </w:drawing>
      </w:r>
    </w:p>
    <w:p w14:paraId="0CC0A0A7" w14:textId="77777777" w:rsidR="00801BF3" w:rsidRDefault="00801BF3">
      <w:pPr>
        <w:spacing w:before="3"/>
        <w:ind w:left="709" w:right="910"/>
        <w:rPr>
          <w:rFonts w:ascii="Times New Roman" w:hAnsi="Times New Roman" w:cs="Times New Roman"/>
          <w:b/>
          <w:sz w:val="32"/>
          <w:szCs w:val="32"/>
        </w:rPr>
      </w:pPr>
    </w:p>
    <w:p w14:paraId="54DFE2D6" w14:textId="77777777" w:rsidR="00801BF3" w:rsidRDefault="00801BF3">
      <w:pPr>
        <w:spacing w:before="3"/>
        <w:ind w:left="709" w:right="910"/>
        <w:rPr>
          <w:rFonts w:ascii="Times New Roman" w:hAnsi="Times New Roman" w:cs="Times New Roman"/>
          <w:b/>
          <w:sz w:val="32"/>
          <w:szCs w:val="32"/>
        </w:rPr>
      </w:pPr>
    </w:p>
    <w:p w14:paraId="2C0E001D" w14:textId="77777777" w:rsidR="00801BF3" w:rsidRDefault="00801BF3">
      <w:pPr>
        <w:spacing w:before="3"/>
        <w:ind w:left="709" w:right="910"/>
        <w:rPr>
          <w:rFonts w:ascii="Times New Roman" w:hAnsi="Times New Roman" w:cs="Times New Roman"/>
          <w:b/>
          <w:sz w:val="32"/>
          <w:szCs w:val="32"/>
        </w:rPr>
      </w:pPr>
    </w:p>
    <w:p w14:paraId="3027203E" w14:textId="77777777" w:rsidR="00801BF3" w:rsidRDefault="00801BF3">
      <w:pPr>
        <w:spacing w:before="3"/>
        <w:ind w:left="709" w:right="910"/>
        <w:rPr>
          <w:rFonts w:ascii="Times New Roman" w:hAnsi="Times New Roman" w:cs="Times New Roman"/>
          <w:b/>
          <w:sz w:val="32"/>
          <w:szCs w:val="32"/>
        </w:rPr>
      </w:pPr>
    </w:p>
    <w:p w14:paraId="680CBDD7" w14:textId="77777777" w:rsidR="00801BF3" w:rsidRDefault="00801BF3">
      <w:pPr>
        <w:spacing w:before="3"/>
        <w:ind w:left="709" w:right="910"/>
        <w:rPr>
          <w:rFonts w:ascii="Times New Roman" w:hAnsi="Times New Roman" w:cs="Times New Roman"/>
          <w:b/>
          <w:sz w:val="32"/>
          <w:szCs w:val="32"/>
        </w:rPr>
      </w:pPr>
    </w:p>
    <w:p w14:paraId="4BDBE0B5" w14:textId="77777777" w:rsidR="00801BF3" w:rsidRDefault="00801BF3">
      <w:pPr>
        <w:spacing w:before="3"/>
        <w:ind w:left="709" w:right="910"/>
        <w:rPr>
          <w:rFonts w:ascii="Times New Roman" w:hAnsi="Times New Roman" w:cs="Times New Roman"/>
          <w:b/>
          <w:sz w:val="32"/>
          <w:szCs w:val="32"/>
        </w:rPr>
      </w:pPr>
    </w:p>
    <w:p w14:paraId="4D486668" w14:textId="77777777" w:rsidR="00801BF3" w:rsidRDefault="00801BF3">
      <w:pPr>
        <w:spacing w:before="3"/>
        <w:ind w:left="709" w:right="910"/>
        <w:rPr>
          <w:rFonts w:ascii="Times New Roman" w:hAnsi="Times New Roman" w:cs="Times New Roman"/>
          <w:b/>
          <w:sz w:val="32"/>
          <w:szCs w:val="32"/>
        </w:rPr>
      </w:pPr>
    </w:p>
    <w:p w14:paraId="6D8D77C6" w14:textId="77777777" w:rsidR="00801BF3" w:rsidRDefault="00801BF3">
      <w:pPr>
        <w:spacing w:before="3"/>
        <w:ind w:left="709" w:right="910"/>
        <w:rPr>
          <w:rFonts w:ascii="Times New Roman" w:hAnsi="Times New Roman" w:cs="Times New Roman"/>
          <w:b/>
          <w:sz w:val="32"/>
          <w:szCs w:val="32"/>
        </w:rPr>
      </w:pPr>
    </w:p>
    <w:p w14:paraId="6738D885" w14:textId="77777777" w:rsidR="00801BF3" w:rsidRDefault="00801BF3">
      <w:pPr>
        <w:spacing w:before="3"/>
        <w:ind w:left="709" w:right="910"/>
        <w:rPr>
          <w:rFonts w:ascii="Times New Roman" w:hAnsi="Times New Roman" w:cs="Times New Roman"/>
          <w:b/>
          <w:sz w:val="32"/>
          <w:szCs w:val="32"/>
        </w:rPr>
      </w:pPr>
    </w:p>
    <w:p w14:paraId="0AD74E3F" w14:textId="77777777" w:rsidR="00801BF3" w:rsidRDefault="00801BF3">
      <w:pPr>
        <w:spacing w:before="3"/>
        <w:ind w:left="709" w:right="910"/>
        <w:rPr>
          <w:rFonts w:ascii="Times New Roman" w:hAnsi="Times New Roman" w:cs="Times New Roman"/>
          <w:b/>
          <w:sz w:val="32"/>
          <w:szCs w:val="32"/>
        </w:rPr>
      </w:pPr>
    </w:p>
    <w:p w14:paraId="00E177E5" w14:textId="77777777" w:rsidR="00801BF3" w:rsidRDefault="00801BF3">
      <w:pPr>
        <w:spacing w:before="3"/>
        <w:ind w:left="709" w:right="910"/>
        <w:rPr>
          <w:rFonts w:ascii="Times New Roman" w:hAnsi="Times New Roman" w:cs="Times New Roman"/>
          <w:b/>
          <w:sz w:val="32"/>
          <w:szCs w:val="32"/>
        </w:rPr>
      </w:pPr>
    </w:p>
    <w:p w14:paraId="64C137B9" w14:textId="77777777" w:rsidR="00801BF3" w:rsidRDefault="00801BF3">
      <w:pPr>
        <w:spacing w:before="3"/>
        <w:ind w:left="709" w:right="910"/>
        <w:rPr>
          <w:rFonts w:ascii="Times New Roman" w:hAnsi="Times New Roman" w:cs="Times New Roman"/>
          <w:b/>
          <w:sz w:val="32"/>
          <w:szCs w:val="32"/>
        </w:rPr>
      </w:pPr>
    </w:p>
    <w:p w14:paraId="6383A280" w14:textId="77777777" w:rsidR="00801BF3" w:rsidRDefault="00801BF3">
      <w:pPr>
        <w:spacing w:before="3"/>
        <w:ind w:left="709" w:right="910"/>
        <w:rPr>
          <w:rFonts w:ascii="Times New Roman" w:hAnsi="Times New Roman" w:cs="Times New Roman"/>
          <w:b/>
          <w:sz w:val="32"/>
          <w:szCs w:val="32"/>
        </w:rPr>
      </w:pPr>
    </w:p>
    <w:p w14:paraId="4BFDFC30" w14:textId="77777777" w:rsidR="00801BF3" w:rsidRDefault="00801BF3">
      <w:pPr>
        <w:spacing w:before="3"/>
        <w:ind w:left="709" w:right="910"/>
        <w:rPr>
          <w:rFonts w:ascii="Times New Roman" w:hAnsi="Times New Roman" w:cs="Times New Roman"/>
          <w:b/>
          <w:sz w:val="32"/>
          <w:szCs w:val="32"/>
        </w:rPr>
      </w:pPr>
    </w:p>
    <w:p w14:paraId="69C0A8A8" w14:textId="77777777" w:rsidR="00801BF3" w:rsidRDefault="00801BF3">
      <w:pPr>
        <w:spacing w:before="3"/>
        <w:ind w:left="709" w:right="910"/>
        <w:rPr>
          <w:rFonts w:ascii="Times New Roman" w:hAnsi="Times New Roman" w:cs="Times New Roman"/>
          <w:b/>
          <w:sz w:val="32"/>
          <w:szCs w:val="32"/>
        </w:rPr>
      </w:pPr>
    </w:p>
    <w:p w14:paraId="1F133277" w14:textId="77777777" w:rsidR="00801BF3" w:rsidRDefault="00801BF3">
      <w:pPr>
        <w:spacing w:before="3"/>
        <w:ind w:left="709" w:right="910"/>
        <w:rPr>
          <w:rFonts w:ascii="Times New Roman" w:hAnsi="Times New Roman" w:cs="Times New Roman"/>
          <w:b/>
          <w:sz w:val="32"/>
          <w:szCs w:val="32"/>
        </w:rPr>
      </w:pPr>
    </w:p>
    <w:p w14:paraId="3E83B541" w14:textId="77777777" w:rsidR="00801BF3" w:rsidRDefault="00801BF3">
      <w:pPr>
        <w:spacing w:before="3"/>
        <w:ind w:left="709" w:right="910"/>
        <w:rPr>
          <w:rFonts w:ascii="Times New Roman" w:hAnsi="Times New Roman" w:cs="Times New Roman"/>
          <w:b/>
          <w:sz w:val="32"/>
          <w:szCs w:val="32"/>
        </w:rPr>
      </w:pPr>
    </w:p>
    <w:p w14:paraId="5DCD5707" w14:textId="77777777" w:rsidR="00801BF3" w:rsidRDefault="00801BF3">
      <w:pPr>
        <w:spacing w:before="3"/>
        <w:ind w:left="709" w:right="910"/>
        <w:rPr>
          <w:rFonts w:ascii="Times New Roman" w:hAnsi="Times New Roman" w:cs="Times New Roman"/>
          <w:b/>
          <w:sz w:val="32"/>
          <w:szCs w:val="32"/>
        </w:rPr>
      </w:pPr>
    </w:p>
    <w:p w14:paraId="29908E45" w14:textId="77777777" w:rsidR="00801BF3" w:rsidRDefault="00801BF3">
      <w:pPr>
        <w:spacing w:before="3"/>
        <w:ind w:left="709" w:right="910"/>
        <w:rPr>
          <w:rFonts w:ascii="Times New Roman" w:hAnsi="Times New Roman" w:cs="Times New Roman"/>
          <w:b/>
          <w:sz w:val="32"/>
          <w:szCs w:val="32"/>
        </w:rPr>
      </w:pPr>
    </w:p>
    <w:p w14:paraId="29AEC808" w14:textId="77777777" w:rsidR="00801BF3" w:rsidRDefault="00801BF3">
      <w:pPr>
        <w:spacing w:before="3"/>
        <w:ind w:left="709" w:right="910"/>
        <w:rPr>
          <w:rFonts w:ascii="Times New Roman" w:hAnsi="Times New Roman" w:cs="Times New Roman"/>
          <w:b/>
          <w:sz w:val="32"/>
          <w:szCs w:val="32"/>
        </w:rPr>
      </w:pPr>
    </w:p>
    <w:p w14:paraId="313CA204" w14:textId="77777777" w:rsidR="00801BF3" w:rsidRDefault="00801BF3">
      <w:pPr>
        <w:spacing w:before="3"/>
        <w:ind w:left="709" w:right="910"/>
        <w:rPr>
          <w:rFonts w:ascii="Times New Roman" w:hAnsi="Times New Roman" w:cs="Times New Roman"/>
          <w:b/>
          <w:sz w:val="32"/>
          <w:szCs w:val="32"/>
        </w:rPr>
      </w:pPr>
    </w:p>
    <w:p w14:paraId="7E203563" w14:textId="77777777" w:rsidR="00801BF3" w:rsidRDefault="00801BF3">
      <w:pPr>
        <w:spacing w:before="3"/>
        <w:ind w:left="709" w:right="910"/>
        <w:rPr>
          <w:rFonts w:ascii="Times New Roman" w:hAnsi="Times New Roman" w:cs="Times New Roman"/>
          <w:b/>
          <w:sz w:val="32"/>
          <w:szCs w:val="32"/>
        </w:rPr>
      </w:pPr>
    </w:p>
    <w:p w14:paraId="34AD112D" w14:textId="77777777" w:rsidR="00801BF3" w:rsidRDefault="00801BF3">
      <w:pPr>
        <w:spacing w:before="3"/>
        <w:ind w:left="709" w:right="910"/>
        <w:rPr>
          <w:rFonts w:ascii="Times New Roman" w:hAnsi="Times New Roman" w:cs="Times New Roman"/>
          <w:b/>
          <w:sz w:val="32"/>
          <w:szCs w:val="32"/>
        </w:rPr>
      </w:pPr>
    </w:p>
    <w:p w14:paraId="6E78A8B6" w14:textId="77777777" w:rsidR="00801BF3" w:rsidRDefault="00801BF3">
      <w:pPr>
        <w:spacing w:before="3"/>
        <w:ind w:left="709" w:right="910"/>
        <w:rPr>
          <w:rFonts w:ascii="Times New Roman" w:hAnsi="Times New Roman" w:cs="Times New Roman"/>
          <w:b/>
          <w:sz w:val="32"/>
          <w:szCs w:val="32"/>
        </w:rPr>
      </w:pPr>
    </w:p>
    <w:p w14:paraId="25ED4541" w14:textId="77777777" w:rsidR="00801BF3" w:rsidRDefault="00801BF3">
      <w:pPr>
        <w:spacing w:before="3"/>
        <w:ind w:left="709" w:right="910"/>
        <w:rPr>
          <w:rFonts w:ascii="Times New Roman" w:hAnsi="Times New Roman" w:cs="Times New Roman"/>
          <w:b/>
          <w:sz w:val="32"/>
          <w:szCs w:val="32"/>
        </w:rPr>
      </w:pPr>
    </w:p>
    <w:p w14:paraId="1A86A143" w14:textId="77777777" w:rsidR="00801BF3" w:rsidRDefault="00801BF3">
      <w:pPr>
        <w:spacing w:before="3"/>
        <w:ind w:left="709" w:right="910"/>
        <w:rPr>
          <w:rFonts w:ascii="Times New Roman" w:hAnsi="Times New Roman" w:cs="Times New Roman"/>
          <w:b/>
          <w:sz w:val="32"/>
          <w:szCs w:val="32"/>
        </w:rPr>
      </w:pPr>
    </w:p>
    <w:p w14:paraId="39E5483A" w14:textId="77777777" w:rsidR="00801BF3" w:rsidRDefault="00801BF3">
      <w:pPr>
        <w:spacing w:before="3"/>
        <w:ind w:left="709" w:right="910"/>
        <w:rPr>
          <w:rFonts w:ascii="Times New Roman" w:hAnsi="Times New Roman" w:cs="Times New Roman"/>
          <w:b/>
          <w:sz w:val="32"/>
          <w:szCs w:val="32"/>
        </w:rPr>
      </w:pPr>
    </w:p>
    <w:p w14:paraId="2C10BE73" w14:textId="77777777" w:rsidR="00801BF3" w:rsidRDefault="00801BF3">
      <w:pPr>
        <w:spacing w:before="3"/>
        <w:ind w:left="709" w:right="910"/>
        <w:rPr>
          <w:rFonts w:ascii="Times New Roman" w:hAnsi="Times New Roman" w:cs="Times New Roman"/>
          <w:b/>
          <w:sz w:val="32"/>
          <w:szCs w:val="32"/>
        </w:rPr>
      </w:pPr>
    </w:p>
    <w:p w14:paraId="19671267" w14:textId="77777777" w:rsidR="00801BF3" w:rsidRDefault="00801BF3">
      <w:pPr>
        <w:spacing w:before="3"/>
        <w:ind w:left="709" w:right="910"/>
        <w:rPr>
          <w:rFonts w:ascii="Times New Roman" w:hAnsi="Times New Roman" w:cs="Times New Roman"/>
          <w:b/>
          <w:sz w:val="32"/>
          <w:szCs w:val="32"/>
        </w:rPr>
      </w:pPr>
    </w:p>
    <w:p w14:paraId="2239BDFB" w14:textId="77777777" w:rsidR="00801BF3" w:rsidRDefault="00801BF3">
      <w:pPr>
        <w:spacing w:before="3"/>
        <w:ind w:left="709" w:right="910"/>
        <w:rPr>
          <w:rFonts w:ascii="Times New Roman" w:hAnsi="Times New Roman" w:cs="Times New Roman"/>
          <w:b/>
          <w:sz w:val="32"/>
          <w:szCs w:val="32"/>
        </w:rPr>
      </w:pPr>
    </w:p>
    <w:p w14:paraId="1C3A0161" w14:textId="77777777" w:rsidR="00801BF3" w:rsidRDefault="00801BF3">
      <w:pPr>
        <w:spacing w:before="3"/>
        <w:ind w:left="709" w:right="910"/>
        <w:rPr>
          <w:rFonts w:ascii="Times New Roman" w:hAnsi="Times New Roman" w:cs="Times New Roman"/>
          <w:b/>
          <w:sz w:val="32"/>
          <w:szCs w:val="32"/>
        </w:rPr>
      </w:pPr>
    </w:p>
    <w:p w14:paraId="7853ACBE" w14:textId="77777777" w:rsidR="00801BF3" w:rsidRDefault="00801BF3">
      <w:pPr>
        <w:spacing w:before="3"/>
        <w:ind w:left="709" w:right="910"/>
        <w:rPr>
          <w:rFonts w:ascii="Times New Roman" w:hAnsi="Times New Roman" w:cs="Times New Roman"/>
          <w:b/>
          <w:sz w:val="32"/>
          <w:szCs w:val="32"/>
        </w:rPr>
      </w:pPr>
    </w:p>
    <w:p w14:paraId="3D16F24E" w14:textId="77777777" w:rsidR="00801BF3" w:rsidRDefault="00801BF3">
      <w:pPr>
        <w:spacing w:before="3"/>
        <w:ind w:left="709" w:right="910"/>
        <w:rPr>
          <w:rFonts w:ascii="Times New Roman" w:hAnsi="Times New Roman" w:cs="Times New Roman"/>
          <w:b/>
          <w:sz w:val="32"/>
          <w:szCs w:val="32"/>
        </w:rPr>
      </w:pPr>
    </w:p>
    <w:p w14:paraId="345A68C9"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Dropping the job titles</w:t>
      </w:r>
    </w:p>
    <w:p w14:paraId="0B72C7AE" w14:textId="77777777" w:rsidR="00801BF3" w:rsidRDefault="00801BF3">
      <w:pPr>
        <w:spacing w:before="3"/>
        <w:ind w:left="709" w:right="910"/>
        <w:rPr>
          <w:rFonts w:ascii="Times New Roman" w:hAnsi="Times New Roman" w:cs="Times New Roman"/>
          <w:b/>
          <w:sz w:val="32"/>
          <w:szCs w:val="32"/>
        </w:rPr>
      </w:pPr>
    </w:p>
    <w:p w14:paraId="4D631DD3" w14:textId="77777777" w:rsidR="00801BF3" w:rsidRDefault="00801BF3">
      <w:pPr>
        <w:spacing w:before="3"/>
        <w:ind w:left="709" w:right="910"/>
        <w:rPr>
          <w:rFonts w:ascii="Times New Roman" w:hAnsi="Times New Roman" w:cs="Times New Roman"/>
          <w:b/>
          <w:sz w:val="32"/>
          <w:szCs w:val="32"/>
        </w:rPr>
      </w:pPr>
    </w:p>
    <w:p w14:paraId="6E7C09A8"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0FB74F98" wp14:editId="0675236F">
            <wp:extent cx="5088890" cy="4589145"/>
            <wp:effectExtent l="0" t="0" r="1270" b="13335"/>
            <wp:docPr id="5" name="image20.png"/>
            <wp:cNvGraphicFramePr/>
            <a:graphic xmlns:a="http://schemas.openxmlformats.org/drawingml/2006/main">
              <a:graphicData uri="http://schemas.openxmlformats.org/drawingml/2006/picture">
                <pic:pic xmlns:pic="http://schemas.openxmlformats.org/drawingml/2006/picture">
                  <pic:nvPicPr>
                    <pic:cNvPr id="5" name="image20.png"/>
                    <pic:cNvPicPr preferRelativeResize="0"/>
                  </pic:nvPicPr>
                  <pic:blipFill>
                    <a:blip r:embed="rId25"/>
                    <a:srcRect/>
                    <a:stretch>
                      <a:fillRect/>
                    </a:stretch>
                  </pic:blipFill>
                  <pic:spPr>
                    <a:xfrm>
                      <a:off x="0" y="0"/>
                      <a:ext cx="5089122" cy="4589462"/>
                    </a:xfrm>
                    <a:prstGeom prst="rect">
                      <a:avLst/>
                    </a:prstGeom>
                  </pic:spPr>
                </pic:pic>
              </a:graphicData>
            </a:graphic>
          </wp:inline>
        </w:drawing>
      </w:r>
    </w:p>
    <w:p w14:paraId="278B625A" w14:textId="77777777" w:rsidR="00801BF3" w:rsidRDefault="00801BF3">
      <w:pPr>
        <w:spacing w:before="3"/>
        <w:ind w:left="709" w:right="910"/>
        <w:rPr>
          <w:rFonts w:ascii="Times New Roman" w:hAnsi="Times New Roman" w:cs="Times New Roman"/>
          <w:b/>
          <w:sz w:val="32"/>
          <w:szCs w:val="32"/>
        </w:rPr>
      </w:pPr>
    </w:p>
    <w:p w14:paraId="2948D4F6" w14:textId="77777777" w:rsidR="00801BF3" w:rsidRDefault="00801BF3">
      <w:pPr>
        <w:spacing w:before="3"/>
        <w:ind w:left="709" w:right="910"/>
        <w:rPr>
          <w:rFonts w:ascii="Times New Roman" w:hAnsi="Times New Roman" w:cs="Times New Roman"/>
          <w:b/>
          <w:sz w:val="32"/>
          <w:szCs w:val="32"/>
        </w:rPr>
      </w:pPr>
    </w:p>
    <w:p w14:paraId="6A1EB908" w14:textId="77777777" w:rsidR="00801BF3" w:rsidRDefault="00801BF3">
      <w:pPr>
        <w:spacing w:before="3"/>
        <w:ind w:left="709" w:right="910"/>
        <w:rPr>
          <w:rFonts w:ascii="Times New Roman" w:hAnsi="Times New Roman" w:cs="Times New Roman"/>
          <w:b/>
          <w:sz w:val="32"/>
          <w:szCs w:val="32"/>
        </w:rPr>
      </w:pPr>
    </w:p>
    <w:p w14:paraId="37AD55AD" w14:textId="77777777" w:rsidR="00801BF3" w:rsidRDefault="00801BF3">
      <w:pPr>
        <w:spacing w:before="3"/>
        <w:ind w:left="709" w:right="910"/>
        <w:rPr>
          <w:rFonts w:ascii="Times New Roman" w:hAnsi="Times New Roman" w:cs="Times New Roman"/>
          <w:b/>
          <w:sz w:val="32"/>
          <w:szCs w:val="32"/>
        </w:rPr>
      </w:pPr>
    </w:p>
    <w:p w14:paraId="0FBCABA9" w14:textId="77777777" w:rsidR="00801BF3" w:rsidRDefault="00801BF3">
      <w:pPr>
        <w:spacing w:before="3"/>
        <w:ind w:left="709" w:right="910"/>
        <w:rPr>
          <w:rFonts w:ascii="Times New Roman" w:hAnsi="Times New Roman" w:cs="Times New Roman"/>
          <w:b/>
          <w:sz w:val="32"/>
          <w:szCs w:val="32"/>
        </w:rPr>
      </w:pPr>
    </w:p>
    <w:p w14:paraId="541235C1" w14:textId="77777777" w:rsidR="00801BF3" w:rsidRDefault="00801BF3">
      <w:pPr>
        <w:spacing w:before="3"/>
        <w:ind w:left="709" w:right="910"/>
        <w:rPr>
          <w:rFonts w:ascii="Times New Roman" w:hAnsi="Times New Roman" w:cs="Times New Roman"/>
          <w:b/>
          <w:sz w:val="32"/>
          <w:szCs w:val="32"/>
        </w:rPr>
      </w:pPr>
    </w:p>
    <w:p w14:paraId="59A51244" w14:textId="77777777" w:rsidR="00801BF3" w:rsidRDefault="00801BF3">
      <w:pPr>
        <w:spacing w:before="3"/>
        <w:ind w:left="709" w:right="910"/>
        <w:rPr>
          <w:rFonts w:ascii="Times New Roman" w:hAnsi="Times New Roman" w:cs="Times New Roman"/>
          <w:b/>
          <w:sz w:val="32"/>
          <w:szCs w:val="32"/>
        </w:rPr>
      </w:pPr>
    </w:p>
    <w:p w14:paraId="2CBA9CC9" w14:textId="77777777" w:rsidR="00801BF3" w:rsidRDefault="00801BF3">
      <w:pPr>
        <w:spacing w:before="3"/>
        <w:ind w:left="709" w:right="910"/>
        <w:rPr>
          <w:rFonts w:ascii="Times New Roman" w:hAnsi="Times New Roman" w:cs="Times New Roman"/>
          <w:b/>
          <w:sz w:val="32"/>
          <w:szCs w:val="32"/>
        </w:rPr>
      </w:pPr>
    </w:p>
    <w:p w14:paraId="0E1D9BF2" w14:textId="77777777" w:rsidR="00801BF3" w:rsidRDefault="00801BF3">
      <w:pPr>
        <w:spacing w:before="3"/>
        <w:ind w:left="709" w:right="910"/>
        <w:rPr>
          <w:rFonts w:ascii="Times New Roman" w:hAnsi="Times New Roman" w:cs="Times New Roman"/>
          <w:b/>
          <w:sz w:val="32"/>
          <w:szCs w:val="32"/>
        </w:rPr>
      </w:pPr>
    </w:p>
    <w:p w14:paraId="20F44CFC" w14:textId="77777777" w:rsidR="00801BF3" w:rsidRDefault="00801BF3">
      <w:pPr>
        <w:spacing w:before="3"/>
        <w:ind w:left="709" w:right="910"/>
        <w:rPr>
          <w:rFonts w:ascii="Times New Roman" w:hAnsi="Times New Roman" w:cs="Times New Roman"/>
          <w:b/>
          <w:sz w:val="32"/>
          <w:szCs w:val="32"/>
        </w:rPr>
      </w:pPr>
    </w:p>
    <w:p w14:paraId="573A309E" w14:textId="77777777" w:rsidR="00801BF3" w:rsidRDefault="00801BF3">
      <w:pPr>
        <w:spacing w:before="3"/>
        <w:ind w:left="709" w:right="910"/>
        <w:rPr>
          <w:rFonts w:ascii="Times New Roman" w:hAnsi="Times New Roman" w:cs="Times New Roman"/>
          <w:b/>
          <w:sz w:val="32"/>
          <w:szCs w:val="32"/>
        </w:rPr>
      </w:pPr>
    </w:p>
    <w:p w14:paraId="6E680BC4" w14:textId="77777777" w:rsidR="00801BF3" w:rsidRDefault="00801BF3">
      <w:pPr>
        <w:spacing w:before="3"/>
        <w:ind w:left="709" w:right="910"/>
        <w:rPr>
          <w:rFonts w:ascii="Times New Roman" w:hAnsi="Times New Roman" w:cs="Times New Roman"/>
          <w:b/>
          <w:sz w:val="32"/>
          <w:szCs w:val="32"/>
        </w:rPr>
      </w:pPr>
    </w:p>
    <w:p w14:paraId="28984D66" w14:textId="77777777" w:rsidR="00801BF3" w:rsidRDefault="00801BF3">
      <w:pPr>
        <w:spacing w:before="3"/>
        <w:ind w:left="709" w:right="910"/>
        <w:rPr>
          <w:rFonts w:ascii="Times New Roman" w:hAnsi="Times New Roman" w:cs="Times New Roman"/>
          <w:b/>
          <w:sz w:val="32"/>
          <w:szCs w:val="32"/>
        </w:rPr>
      </w:pPr>
    </w:p>
    <w:p w14:paraId="75DE0ACF" w14:textId="77777777" w:rsidR="00801BF3" w:rsidRDefault="00801BF3">
      <w:pPr>
        <w:spacing w:before="3"/>
        <w:ind w:left="709" w:right="910"/>
        <w:rPr>
          <w:rFonts w:ascii="Times New Roman" w:hAnsi="Times New Roman" w:cs="Times New Roman"/>
          <w:b/>
          <w:sz w:val="32"/>
          <w:szCs w:val="32"/>
        </w:rPr>
      </w:pPr>
    </w:p>
    <w:p w14:paraId="62518F59"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Displaying df3</w:t>
      </w:r>
    </w:p>
    <w:p w14:paraId="6DF535C0" w14:textId="77777777" w:rsidR="00801BF3" w:rsidRDefault="00801BF3">
      <w:pPr>
        <w:spacing w:before="3"/>
        <w:ind w:left="709" w:right="910"/>
        <w:rPr>
          <w:rFonts w:ascii="Times New Roman" w:hAnsi="Times New Roman" w:cs="Times New Roman"/>
          <w:b/>
          <w:sz w:val="32"/>
          <w:szCs w:val="32"/>
        </w:rPr>
      </w:pPr>
    </w:p>
    <w:p w14:paraId="731C0095"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56DD090D" wp14:editId="78B12C9C">
            <wp:extent cx="4763770" cy="403733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26"/>
                    <a:srcRect/>
                    <a:stretch>
                      <a:fillRect/>
                    </a:stretch>
                  </pic:blipFill>
                  <pic:spPr>
                    <a:xfrm>
                      <a:off x="0" y="0"/>
                      <a:ext cx="4764088" cy="4037362"/>
                    </a:xfrm>
                    <a:prstGeom prst="rect">
                      <a:avLst/>
                    </a:prstGeom>
                  </pic:spPr>
                </pic:pic>
              </a:graphicData>
            </a:graphic>
          </wp:inline>
        </w:drawing>
      </w:r>
    </w:p>
    <w:p w14:paraId="144F3B75" w14:textId="77777777" w:rsidR="00801BF3" w:rsidRDefault="00801BF3">
      <w:pPr>
        <w:spacing w:before="3"/>
        <w:ind w:left="709" w:right="910"/>
        <w:rPr>
          <w:rFonts w:ascii="Times New Roman" w:hAnsi="Times New Roman" w:cs="Times New Roman"/>
          <w:b/>
          <w:sz w:val="32"/>
          <w:szCs w:val="32"/>
        </w:rPr>
      </w:pPr>
    </w:p>
    <w:p w14:paraId="3EA8BD90" w14:textId="77777777" w:rsidR="00801BF3" w:rsidRDefault="00801BF3">
      <w:pPr>
        <w:spacing w:before="3"/>
        <w:ind w:left="709" w:right="910"/>
        <w:rPr>
          <w:rFonts w:ascii="Times New Roman" w:hAnsi="Times New Roman" w:cs="Times New Roman"/>
          <w:b/>
          <w:sz w:val="32"/>
          <w:szCs w:val="32"/>
        </w:rPr>
      </w:pPr>
    </w:p>
    <w:p w14:paraId="6A7D10C8" w14:textId="77777777" w:rsidR="00801BF3" w:rsidRDefault="00801BF3">
      <w:pPr>
        <w:spacing w:before="3"/>
        <w:ind w:left="709" w:right="910"/>
        <w:rPr>
          <w:rFonts w:ascii="Times New Roman" w:hAnsi="Times New Roman" w:cs="Times New Roman"/>
          <w:b/>
          <w:sz w:val="32"/>
          <w:szCs w:val="32"/>
        </w:rPr>
      </w:pPr>
    </w:p>
    <w:p w14:paraId="5AF9AFD5" w14:textId="77777777" w:rsidR="00801BF3" w:rsidRDefault="00801BF3">
      <w:pPr>
        <w:spacing w:before="3"/>
        <w:ind w:left="709" w:right="910"/>
        <w:rPr>
          <w:rFonts w:ascii="Times New Roman" w:hAnsi="Times New Roman" w:cs="Times New Roman"/>
          <w:b/>
          <w:sz w:val="32"/>
          <w:szCs w:val="32"/>
        </w:rPr>
      </w:pPr>
    </w:p>
    <w:p w14:paraId="37DB5CCA" w14:textId="77777777" w:rsidR="00801BF3" w:rsidRDefault="00801BF3">
      <w:pPr>
        <w:spacing w:before="3"/>
        <w:ind w:left="709" w:right="910"/>
        <w:rPr>
          <w:rFonts w:ascii="Times New Roman" w:hAnsi="Times New Roman" w:cs="Times New Roman"/>
          <w:b/>
          <w:sz w:val="32"/>
          <w:szCs w:val="32"/>
        </w:rPr>
      </w:pPr>
    </w:p>
    <w:p w14:paraId="75838620" w14:textId="77777777" w:rsidR="00801BF3" w:rsidRDefault="00801BF3">
      <w:pPr>
        <w:spacing w:before="3"/>
        <w:ind w:left="709" w:right="910"/>
        <w:rPr>
          <w:rFonts w:ascii="Times New Roman" w:hAnsi="Times New Roman" w:cs="Times New Roman"/>
          <w:b/>
          <w:sz w:val="32"/>
          <w:szCs w:val="32"/>
        </w:rPr>
      </w:pPr>
    </w:p>
    <w:p w14:paraId="51BD642C" w14:textId="77777777" w:rsidR="00801BF3" w:rsidRDefault="00801BF3">
      <w:pPr>
        <w:spacing w:before="3"/>
        <w:ind w:left="709" w:right="910"/>
        <w:rPr>
          <w:rFonts w:ascii="Times New Roman" w:hAnsi="Times New Roman" w:cs="Times New Roman"/>
          <w:b/>
          <w:sz w:val="32"/>
          <w:szCs w:val="32"/>
        </w:rPr>
      </w:pPr>
    </w:p>
    <w:p w14:paraId="69B8D136" w14:textId="77777777" w:rsidR="00801BF3" w:rsidRDefault="00801BF3">
      <w:pPr>
        <w:spacing w:before="3"/>
        <w:ind w:left="709" w:right="910"/>
        <w:rPr>
          <w:rFonts w:ascii="Times New Roman" w:hAnsi="Times New Roman" w:cs="Times New Roman"/>
          <w:b/>
          <w:sz w:val="32"/>
          <w:szCs w:val="32"/>
        </w:rPr>
      </w:pPr>
    </w:p>
    <w:p w14:paraId="723EEDAA" w14:textId="77777777" w:rsidR="00801BF3" w:rsidRDefault="00801BF3">
      <w:pPr>
        <w:spacing w:before="3"/>
        <w:ind w:left="709" w:right="910"/>
        <w:rPr>
          <w:rFonts w:ascii="Times New Roman" w:hAnsi="Times New Roman" w:cs="Times New Roman"/>
          <w:b/>
          <w:sz w:val="32"/>
          <w:szCs w:val="32"/>
        </w:rPr>
      </w:pPr>
    </w:p>
    <w:p w14:paraId="733085EB" w14:textId="77777777" w:rsidR="00801BF3" w:rsidRDefault="00801BF3">
      <w:pPr>
        <w:spacing w:before="3"/>
        <w:ind w:left="709" w:right="910"/>
        <w:rPr>
          <w:rFonts w:ascii="Times New Roman" w:hAnsi="Times New Roman" w:cs="Times New Roman"/>
          <w:b/>
          <w:sz w:val="32"/>
          <w:szCs w:val="32"/>
        </w:rPr>
      </w:pPr>
    </w:p>
    <w:p w14:paraId="278E8F9E" w14:textId="77777777" w:rsidR="00801BF3" w:rsidRDefault="00801BF3">
      <w:pPr>
        <w:spacing w:before="3"/>
        <w:ind w:left="709" w:right="910"/>
        <w:rPr>
          <w:rFonts w:ascii="Times New Roman" w:hAnsi="Times New Roman" w:cs="Times New Roman"/>
          <w:b/>
          <w:sz w:val="32"/>
          <w:szCs w:val="32"/>
        </w:rPr>
      </w:pPr>
    </w:p>
    <w:p w14:paraId="232874FF" w14:textId="77777777" w:rsidR="00801BF3" w:rsidRDefault="00801BF3">
      <w:pPr>
        <w:spacing w:before="3"/>
        <w:ind w:left="709" w:right="910"/>
        <w:rPr>
          <w:rFonts w:ascii="Times New Roman" w:hAnsi="Times New Roman" w:cs="Times New Roman"/>
          <w:b/>
          <w:sz w:val="32"/>
          <w:szCs w:val="32"/>
        </w:rPr>
      </w:pPr>
    </w:p>
    <w:p w14:paraId="621D10E2" w14:textId="77777777" w:rsidR="00801BF3" w:rsidRDefault="00801BF3">
      <w:pPr>
        <w:spacing w:before="3"/>
        <w:ind w:left="709" w:right="910"/>
        <w:rPr>
          <w:rFonts w:ascii="Times New Roman" w:hAnsi="Times New Roman" w:cs="Times New Roman"/>
          <w:b/>
          <w:sz w:val="32"/>
          <w:szCs w:val="32"/>
        </w:rPr>
      </w:pPr>
    </w:p>
    <w:p w14:paraId="101D9B6D" w14:textId="77777777" w:rsidR="00801BF3" w:rsidRDefault="00801BF3">
      <w:pPr>
        <w:spacing w:before="3"/>
        <w:ind w:left="709" w:right="910"/>
        <w:rPr>
          <w:rFonts w:ascii="Times New Roman" w:hAnsi="Times New Roman" w:cs="Times New Roman"/>
          <w:b/>
          <w:sz w:val="32"/>
          <w:szCs w:val="32"/>
        </w:rPr>
      </w:pPr>
    </w:p>
    <w:p w14:paraId="6A19A006" w14:textId="77777777" w:rsidR="00801BF3" w:rsidRDefault="00801BF3">
      <w:pPr>
        <w:spacing w:before="3"/>
        <w:ind w:left="709" w:right="910"/>
        <w:rPr>
          <w:rFonts w:ascii="Times New Roman" w:hAnsi="Times New Roman" w:cs="Times New Roman"/>
          <w:b/>
          <w:sz w:val="32"/>
          <w:szCs w:val="32"/>
        </w:rPr>
      </w:pPr>
    </w:p>
    <w:p w14:paraId="741CFD63"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lastRenderedPageBreak/>
        <w:t>Data Visualiation</w:t>
      </w:r>
    </w:p>
    <w:p w14:paraId="1731BECC" w14:textId="77777777" w:rsidR="00801BF3" w:rsidRDefault="00801BF3">
      <w:pPr>
        <w:spacing w:before="3"/>
        <w:ind w:left="709" w:right="910"/>
        <w:rPr>
          <w:rFonts w:ascii="Times New Roman" w:hAnsi="Times New Roman" w:cs="Times New Roman"/>
          <w:b/>
          <w:sz w:val="32"/>
          <w:szCs w:val="32"/>
        </w:rPr>
      </w:pPr>
    </w:p>
    <w:p w14:paraId="6A714716"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4009444C" wp14:editId="3E8DF98B">
            <wp:extent cx="4582795" cy="362331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27"/>
                    <a:srcRect/>
                    <a:stretch>
                      <a:fillRect/>
                    </a:stretch>
                  </pic:blipFill>
                  <pic:spPr>
                    <a:xfrm>
                      <a:off x="0" y="0"/>
                      <a:ext cx="4583113" cy="3623439"/>
                    </a:xfrm>
                    <a:prstGeom prst="rect">
                      <a:avLst/>
                    </a:prstGeom>
                  </pic:spPr>
                </pic:pic>
              </a:graphicData>
            </a:graphic>
          </wp:inline>
        </w:drawing>
      </w:r>
    </w:p>
    <w:p w14:paraId="16C112ED" w14:textId="77777777" w:rsidR="00801BF3" w:rsidRDefault="00801BF3">
      <w:pPr>
        <w:spacing w:before="3"/>
        <w:ind w:left="709" w:right="910"/>
        <w:rPr>
          <w:rFonts w:ascii="Times New Roman" w:hAnsi="Times New Roman" w:cs="Times New Roman"/>
          <w:b/>
          <w:sz w:val="32"/>
          <w:szCs w:val="32"/>
        </w:rPr>
      </w:pPr>
    </w:p>
    <w:p w14:paraId="07FFD236"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67AB0C7B" wp14:editId="280AB35C">
            <wp:extent cx="4392295" cy="3251200"/>
            <wp:effectExtent l="0" t="0" r="12065" b="1016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28"/>
                    <a:srcRect/>
                    <a:stretch>
                      <a:fillRect/>
                    </a:stretch>
                  </pic:blipFill>
                  <pic:spPr>
                    <a:xfrm>
                      <a:off x="0" y="0"/>
                      <a:ext cx="4392613" cy="3251775"/>
                    </a:xfrm>
                    <a:prstGeom prst="rect">
                      <a:avLst/>
                    </a:prstGeom>
                  </pic:spPr>
                </pic:pic>
              </a:graphicData>
            </a:graphic>
          </wp:inline>
        </w:drawing>
      </w:r>
    </w:p>
    <w:p w14:paraId="7C30195C"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114300" distB="114300" distL="114300" distR="114300" wp14:anchorId="3D8FA0BF" wp14:editId="4A168E70">
            <wp:extent cx="4382770" cy="374269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26" name="image23.png"/>
                    <pic:cNvPicPr preferRelativeResize="0"/>
                  </pic:nvPicPr>
                  <pic:blipFill>
                    <a:blip r:embed="rId29"/>
                    <a:srcRect/>
                    <a:stretch>
                      <a:fillRect/>
                    </a:stretch>
                  </pic:blipFill>
                  <pic:spPr>
                    <a:xfrm>
                      <a:off x="0" y="0"/>
                      <a:ext cx="4383088" cy="3742926"/>
                    </a:xfrm>
                    <a:prstGeom prst="rect">
                      <a:avLst/>
                    </a:prstGeom>
                  </pic:spPr>
                </pic:pic>
              </a:graphicData>
            </a:graphic>
          </wp:inline>
        </w:drawing>
      </w:r>
    </w:p>
    <w:p w14:paraId="5C49E405" w14:textId="77777777" w:rsidR="00801BF3" w:rsidRDefault="00801BF3">
      <w:pPr>
        <w:spacing w:before="3"/>
        <w:ind w:left="709" w:right="910"/>
        <w:rPr>
          <w:rFonts w:ascii="Times New Roman" w:hAnsi="Times New Roman" w:cs="Times New Roman"/>
          <w:b/>
          <w:sz w:val="32"/>
          <w:szCs w:val="32"/>
        </w:rPr>
      </w:pPr>
    </w:p>
    <w:p w14:paraId="19BD6890" w14:textId="77777777" w:rsidR="00801BF3" w:rsidRDefault="00801BF3">
      <w:pPr>
        <w:spacing w:before="3"/>
        <w:ind w:left="709" w:right="910"/>
        <w:rPr>
          <w:rFonts w:ascii="Times New Roman" w:hAnsi="Times New Roman" w:cs="Times New Roman"/>
          <w:b/>
          <w:sz w:val="32"/>
          <w:szCs w:val="32"/>
        </w:rPr>
      </w:pPr>
    </w:p>
    <w:p w14:paraId="12612080"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Remove Outliners</w:t>
      </w:r>
    </w:p>
    <w:p w14:paraId="33288D37" w14:textId="77777777" w:rsidR="00801BF3" w:rsidRDefault="00801BF3">
      <w:pPr>
        <w:spacing w:before="3"/>
        <w:ind w:left="709" w:right="910"/>
        <w:rPr>
          <w:rFonts w:ascii="Times New Roman" w:hAnsi="Times New Roman" w:cs="Times New Roman"/>
          <w:b/>
          <w:sz w:val="32"/>
          <w:szCs w:val="32"/>
        </w:rPr>
      </w:pPr>
    </w:p>
    <w:p w14:paraId="35BE5218"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5E632A5D" wp14:editId="1D5D1D29">
            <wp:extent cx="4859020" cy="382397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30"/>
                    <a:srcRect/>
                    <a:stretch>
                      <a:fillRect/>
                    </a:stretch>
                  </pic:blipFill>
                  <pic:spPr>
                    <a:xfrm>
                      <a:off x="0" y="0"/>
                      <a:ext cx="4859338" cy="3823989"/>
                    </a:xfrm>
                    <a:prstGeom prst="rect">
                      <a:avLst/>
                    </a:prstGeom>
                  </pic:spPr>
                </pic:pic>
              </a:graphicData>
            </a:graphic>
          </wp:inline>
        </w:drawing>
      </w:r>
    </w:p>
    <w:p w14:paraId="616037C3"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114300" distB="114300" distL="114300" distR="114300" wp14:anchorId="18346C8A" wp14:editId="2E3497EA">
            <wp:extent cx="4420870" cy="294132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31"/>
                    <a:srcRect/>
                    <a:stretch>
                      <a:fillRect/>
                    </a:stretch>
                  </pic:blipFill>
                  <pic:spPr>
                    <a:xfrm>
                      <a:off x="0" y="0"/>
                      <a:ext cx="4421188" cy="2941587"/>
                    </a:xfrm>
                    <a:prstGeom prst="rect">
                      <a:avLst/>
                    </a:prstGeom>
                  </pic:spPr>
                </pic:pic>
              </a:graphicData>
            </a:graphic>
          </wp:inline>
        </w:drawing>
      </w:r>
    </w:p>
    <w:p w14:paraId="434813E6" w14:textId="77777777" w:rsidR="00801BF3" w:rsidRDefault="00801BF3">
      <w:pPr>
        <w:spacing w:before="3"/>
        <w:ind w:left="709" w:right="910"/>
        <w:rPr>
          <w:rFonts w:ascii="Times New Roman" w:hAnsi="Times New Roman" w:cs="Times New Roman"/>
          <w:b/>
          <w:sz w:val="32"/>
          <w:szCs w:val="32"/>
        </w:rPr>
      </w:pPr>
    </w:p>
    <w:p w14:paraId="3F303326" w14:textId="77777777" w:rsidR="00801BF3" w:rsidRDefault="00801BF3">
      <w:pPr>
        <w:spacing w:before="3"/>
        <w:ind w:left="709" w:right="910"/>
        <w:rPr>
          <w:rFonts w:ascii="Times New Roman" w:hAnsi="Times New Roman" w:cs="Times New Roman"/>
          <w:b/>
          <w:sz w:val="32"/>
          <w:szCs w:val="32"/>
        </w:rPr>
      </w:pPr>
    </w:p>
    <w:p w14:paraId="3727156B" w14:textId="77777777" w:rsidR="00801BF3" w:rsidRDefault="00801BF3">
      <w:pPr>
        <w:spacing w:before="3"/>
        <w:ind w:left="709" w:right="910"/>
        <w:rPr>
          <w:rFonts w:ascii="Times New Roman" w:hAnsi="Times New Roman" w:cs="Times New Roman"/>
          <w:b/>
          <w:sz w:val="32"/>
          <w:szCs w:val="32"/>
        </w:rPr>
      </w:pPr>
    </w:p>
    <w:p w14:paraId="716D70D3" w14:textId="77777777" w:rsidR="00801BF3" w:rsidRDefault="00801BF3">
      <w:pPr>
        <w:spacing w:before="3"/>
        <w:ind w:left="709" w:right="910"/>
        <w:rPr>
          <w:rFonts w:ascii="Times New Roman" w:hAnsi="Times New Roman" w:cs="Times New Roman"/>
          <w:b/>
          <w:sz w:val="32"/>
          <w:szCs w:val="32"/>
        </w:rPr>
      </w:pPr>
    </w:p>
    <w:p w14:paraId="0E8E4F62"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32B4C52C" wp14:editId="5BFD08AB">
            <wp:extent cx="3935095" cy="2616835"/>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27" name="image18.png"/>
                    <pic:cNvPicPr preferRelativeResize="0"/>
                  </pic:nvPicPr>
                  <pic:blipFill>
                    <a:blip r:embed="rId32"/>
                    <a:srcRect/>
                    <a:stretch>
                      <a:fillRect/>
                    </a:stretch>
                  </pic:blipFill>
                  <pic:spPr>
                    <a:xfrm>
                      <a:off x="0" y="0"/>
                      <a:ext cx="3935413" cy="2617146"/>
                    </a:xfrm>
                    <a:prstGeom prst="rect">
                      <a:avLst/>
                    </a:prstGeom>
                  </pic:spPr>
                </pic:pic>
              </a:graphicData>
            </a:graphic>
          </wp:inline>
        </w:drawing>
      </w:r>
    </w:p>
    <w:p w14:paraId="0488187B"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114300" distB="114300" distL="114300" distR="114300" wp14:anchorId="1542603D" wp14:editId="2E72CF04">
            <wp:extent cx="5687695" cy="3150235"/>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19" name="image16.png"/>
                    <pic:cNvPicPr preferRelativeResize="0"/>
                  </pic:nvPicPr>
                  <pic:blipFill>
                    <a:blip r:embed="rId33"/>
                    <a:srcRect/>
                    <a:stretch>
                      <a:fillRect/>
                    </a:stretch>
                  </pic:blipFill>
                  <pic:spPr>
                    <a:xfrm>
                      <a:off x="0" y="0"/>
                      <a:ext cx="5688013" cy="3150860"/>
                    </a:xfrm>
                    <a:prstGeom prst="rect">
                      <a:avLst/>
                    </a:prstGeom>
                  </pic:spPr>
                </pic:pic>
              </a:graphicData>
            </a:graphic>
          </wp:inline>
        </w:drawing>
      </w:r>
    </w:p>
    <w:p w14:paraId="741FCACC" w14:textId="77777777" w:rsidR="00801BF3" w:rsidRDefault="00801BF3">
      <w:pPr>
        <w:spacing w:before="3"/>
        <w:ind w:left="709" w:right="910"/>
        <w:rPr>
          <w:rFonts w:ascii="Times New Roman" w:hAnsi="Times New Roman" w:cs="Times New Roman"/>
          <w:b/>
          <w:sz w:val="32"/>
          <w:szCs w:val="32"/>
        </w:rPr>
      </w:pPr>
    </w:p>
    <w:p w14:paraId="02B3E315" w14:textId="77777777" w:rsidR="00801BF3" w:rsidRDefault="00801BF3">
      <w:pPr>
        <w:spacing w:before="3"/>
        <w:ind w:left="709" w:right="910"/>
        <w:rPr>
          <w:rFonts w:ascii="Times New Roman" w:hAnsi="Times New Roman" w:cs="Times New Roman"/>
          <w:b/>
          <w:sz w:val="32"/>
          <w:szCs w:val="32"/>
        </w:rPr>
      </w:pPr>
    </w:p>
    <w:p w14:paraId="4A1B508E" w14:textId="77777777" w:rsidR="00801BF3" w:rsidRDefault="00801BF3">
      <w:pPr>
        <w:spacing w:before="3"/>
        <w:ind w:left="709" w:right="910"/>
        <w:rPr>
          <w:rFonts w:ascii="Times New Roman" w:hAnsi="Times New Roman" w:cs="Times New Roman"/>
          <w:b/>
          <w:sz w:val="32"/>
          <w:szCs w:val="32"/>
        </w:rPr>
      </w:pPr>
    </w:p>
    <w:p w14:paraId="14EE2CB6" w14:textId="77777777" w:rsidR="00801BF3" w:rsidRDefault="00801BF3">
      <w:pPr>
        <w:spacing w:before="3"/>
        <w:ind w:left="709" w:right="910"/>
        <w:rPr>
          <w:rFonts w:ascii="Times New Roman" w:hAnsi="Times New Roman" w:cs="Times New Roman"/>
          <w:b/>
          <w:sz w:val="32"/>
          <w:szCs w:val="32"/>
        </w:rPr>
      </w:pPr>
    </w:p>
    <w:p w14:paraId="1035F36C"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057C918A" wp14:editId="16E820BE">
            <wp:extent cx="5773420" cy="25146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34"/>
                    <a:srcRect/>
                    <a:stretch>
                      <a:fillRect/>
                    </a:stretch>
                  </pic:blipFill>
                  <pic:spPr>
                    <a:xfrm>
                      <a:off x="0" y="0"/>
                      <a:ext cx="5773738" cy="2514615"/>
                    </a:xfrm>
                    <a:prstGeom prst="rect">
                      <a:avLst/>
                    </a:prstGeom>
                  </pic:spPr>
                </pic:pic>
              </a:graphicData>
            </a:graphic>
          </wp:inline>
        </w:drawing>
      </w:r>
    </w:p>
    <w:p w14:paraId="00C83DA5" w14:textId="77777777" w:rsidR="00801BF3" w:rsidRDefault="00801BF3">
      <w:pPr>
        <w:spacing w:before="3"/>
        <w:ind w:left="709" w:right="910"/>
        <w:rPr>
          <w:rFonts w:ascii="Times New Roman" w:hAnsi="Times New Roman" w:cs="Times New Roman"/>
          <w:b/>
          <w:sz w:val="32"/>
          <w:szCs w:val="32"/>
        </w:rPr>
      </w:pPr>
    </w:p>
    <w:p w14:paraId="1CF19A64" w14:textId="77777777" w:rsidR="00801BF3" w:rsidRDefault="00801BF3">
      <w:pPr>
        <w:spacing w:before="3"/>
        <w:ind w:left="709" w:right="910"/>
        <w:rPr>
          <w:rFonts w:ascii="Times New Roman" w:hAnsi="Times New Roman" w:cs="Times New Roman"/>
          <w:b/>
          <w:sz w:val="32"/>
          <w:szCs w:val="32"/>
        </w:rPr>
      </w:pPr>
    </w:p>
    <w:p w14:paraId="7BBCB1B0" w14:textId="77777777" w:rsidR="00801BF3" w:rsidRDefault="00801BF3">
      <w:pPr>
        <w:spacing w:before="3"/>
        <w:ind w:left="709" w:right="910"/>
        <w:rPr>
          <w:rFonts w:ascii="Times New Roman" w:hAnsi="Times New Roman" w:cs="Times New Roman"/>
          <w:b/>
          <w:sz w:val="32"/>
          <w:szCs w:val="32"/>
        </w:rPr>
      </w:pPr>
    </w:p>
    <w:p w14:paraId="10F99D98" w14:textId="77777777" w:rsidR="00801BF3" w:rsidRDefault="00801BF3">
      <w:pPr>
        <w:spacing w:before="3"/>
        <w:ind w:left="709" w:right="910"/>
        <w:rPr>
          <w:rFonts w:ascii="Times New Roman" w:hAnsi="Times New Roman" w:cs="Times New Roman"/>
          <w:b/>
          <w:sz w:val="32"/>
          <w:szCs w:val="32"/>
        </w:rPr>
      </w:pPr>
    </w:p>
    <w:p w14:paraId="531F9A9F" w14:textId="77777777" w:rsidR="00801BF3" w:rsidRDefault="00801BF3">
      <w:pPr>
        <w:spacing w:before="3"/>
        <w:ind w:left="709" w:right="910"/>
        <w:rPr>
          <w:rFonts w:ascii="Times New Roman" w:hAnsi="Times New Roman" w:cs="Times New Roman"/>
          <w:b/>
          <w:sz w:val="32"/>
          <w:szCs w:val="32"/>
        </w:rPr>
      </w:pPr>
    </w:p>
    <w:p w14:paraId="7E7BADC2" w14:textId="77777777" w:rsidR="00801BF3" w:rsidRDefault="00801BF3">
      <w:pPr>
        <w:spacing w:before="3"/>
        <w:ind w:left="709" w:right="910"/>
        <w:rPr>
          <w:rFonts w:ascii="Times New Roman" w:hAnsi="Times New Roman" w:cs="Times New Roman"/>
          <w:b/>
          <w:sz w:val="32"/>
          <w:szCs w:val="32"/>
        </w:rPr>
      </w:pPr>
    </w:p>
    <w:p w14:paraId="69C5F02C" w14:textId="77777777" w:rsidR="00801BF3" w:rsidRDefault="00801BF3">
      <w:pPr>
        <w:spacing w:before="3"/>
        <w:ind w:left="709" w:right="910"/>
        <w:rPr>
          <w:rFonts w:ascii="Times New Roman" w:hAnsi="Times New Roman" w:cs="Times New Roman"/>
          <w:b/>
          <w:sz w:val="32"/>
          <w:szCs w:val="32"/>
        </w:rPr>
      </w:pPr>
    </w:p>
    <w:p w14:paraId="699BBC32" w14:textId="77777777" w:rsidR="00801BF3" w:rsidRDefault="00801BF3">
      <w:pPr>
        <w:spacing w:before="3"/>
        <w:ind w:left="709" w:right="910"/>
        <w:rPr>
          <w:rFonts w:ascii="Times New Roman" w:hAnsi="Times New Roman" w:cs="Times New Roman"/>
          <w:b/>
          <w:sz w:val="32"/>
          <w:szCs w:val="32"/>
        </w:rPr>
      </w:pPr>
    </w:p>
    <w:p w14:paraId="168FBFCE"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lastRenderedPageBreak/>
        <w:t>Converting AI Impact from String datatype to numerical</w:t>
      </w:r>
    </w:p>
    <w:p w14:paraId="23BDFC0F" w14:textId="77777777" w:rsidR="00801BF3" w:rsidRDefault="00801BF3">
      <w:pPr>
        <w:spacing w:before="3"/>
        <w:ind w:left="709" w:right="910"/>
        <w:rPr>
          <w:rFonts w:ascii="Times New Roman" w:hAnsi="Times New Roman" w:cs="Times New Roman"/>
          <w:b/>
          <w:sz w:val="32"/>
          <w:szCs w:val="32"/>
        </w:rPr>
      </w:pPr>
    </w:p>
    <w:p w14:paraId="4A7B8418" w14:textId="77777777" w:rsidR="00801BF3" w:rsidRDefault="00801BF3">
      <w:pPr>
        <w:spacing w:before="3"/>
        <w:ind w:left="709" w:right="910"/>
        <w:rPr>
          <w:rFonts w:ascii="Times New Roman" w:hAnsi="Times New Roman" w:cs="Times New Roman"/>
          <w:b/>
          <w:sz w:val="32"/>
          <w:szCs w:val="32"/>
        </w:rPr>
      </w:pPr>
    </w:p>
    <w:p w14:paraId="7F8772D8"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623CE90C" wp14:editId="55C54AE6">
            <wp:extent cx="6135370" cy="28416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35"/>
                    <a:srcRect/>
                    <a:stretch>
                      <a:fillRect/>
                    </a:stretch>
                  </pic:blipFill>
                  <pic:spPr>
                    <a:xfrm>
                      <a:off x="0" y="0"/>
                      <a:ext cx="6135688" cy="2841792"/>
                    </a:xfrm>
                    <a:prstGeom prst="rect">
                      <a:avLst/>
                    </a:prstGeom>
                  </pic:spPr>
                </pic:pic>
              </a:graphicData>
            </a:graphic>
          </wp:inline>
        </w:drawing>
      </w:r>
    </w:p>
    <w:p w14:paraId="0A4DB86A" w14:textId="77777777" w:rsidR="00801BF3" w:rsidRDefault="00801BF3">
      <w:pPr>
        <w:spacing w:before="3"/>
        <w:ind w:left="709" w:right="910"/>
        <w:rPr>
          <w:rFonts w:ascii="Times New Roman" w:hAnsi="Times New Roman" w:cs="Times New Roman"/>
          <w:b/>
          <w:sz w:val="32"/>
          <w:szCs w:val="32"/>
        </w:rPr>
      </w:pPr>
    </w:p>
    <w:p w14:paraId="62A87C5E" w14:textId="77777777" w:rsidR="00801BF3" w:rsidRDefault="00801BF3">
      <w:pPr>
        <w:spacing w:before="3"/>
        <w:ind w:left="709" w:right="910"/>
        <w:rPr>
          <w:rFonts w:ascii="Times New Roman" w:hAnsi="Times New Roman" w:cs="Times New Roman"/>
          <w:b/>
          <w:sz w:val="32"/>
          <w:szCs w:val="32"/>
        </w:rPr>
      </w:pPr>
    </w:p>
    <w:p w14:paraId="74B81563" w14:textId="77777777" w:rsidR="00801BF3" w:rsidRDefault="00801BF3">
      <w:pPr>
        <w:spacing w:before="3"/>
        <w:ind w:left="709" w:right="910"/>
        <w:rPr>
          <w:rFonts w:ascii="Times New Roman" w:hAnsi="Times New Roman" w:cs="Times New Roman"/>
          <w:b/>
          <w:sz w:val="32"/>
          <w:szCs w:val="32"/>
        </w:rPr>
      </w:pPr>
    </w:p>
    <w:p w14:paraId="55195EBD"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Rounding off the AI_Workload_Ratio</w:t>
      </w:r>
    </w:p>
    <w:p w14:paraId="49546887" w14:textId="77777777" w:rsidR="00801BF3" w:rsidRDefault="00801BF3">
      <w:pPr>
        <w:spacing w:before="3"/>
        <w:ind w:left="709" w:right="910"/>
        <w:rPr>
          <w:rFonts w:ascii="Times New Roman" w:hAnsi="Times New Roman" w:cs="Times New Roman"/>
          <w:b/>
          <w:sz w:val="32"/>
          <w:szCs w:val="32"/>
        </w:rPr>
      </w:pPr>
    </w:p>
    <w:p w14:paraId="463AE426" w14:textId="77777777" w:rsidR="00801BF3" w:rsidRDefault="00801BF3">
      <w:pPr>
        <w:spacing w:before="3"/>
        <w:ind w:left="709" w:right="910"/>
        <w:rPr>
          <w:rFonts w:ascii="Times New Roman" w:hAnsi="Times New Roman" w:cs="Times New Roman"/>
          <w:b/>
          <w:sz w:val="32"/>
          <w:szCs w:val="32"/>
        </w:rPr>
      </w:pPr>
    </w:p>
    <w:p w14:paraId="5C4F6F3A"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0CD735B8" wp14:editId="3734975B">
            <wp:extent cx="6144895" cy="25146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12" name="image22.png"/>
                    <pic:cNvPicPr preferRelativeResize="0"/>
                  </pic:nvPicPr>
                  <pic:blipFill>
                    <a:blip r:embed="rId36"/>
                    <a:srcRect/>
                    <a:stretch>
                      <a:fillRect/>
                    </a:stretch>
                  </pic:blipFill>
                  <pic:spPr>
                    <a:xfrm>
                      <a:off x="0" y="0"/>
                      <a:ext cx="6145213" cy="2514686"/>
                    </a:xfrm>
                    <a:prstGeom prst="rect">
                      <a:avLst/>
                    </a:prstGeom>
                  </pic:spPr>
                </pic:pic>
              </a:graphicData>
            </a:graphic>
          </wp:inline>
        </w:drawing>
      </w:r>
    </w:p>
    <w:p w14:paraId="6E6AF3B6" w14:textId="77777777" w:rsidR="00801BF3" w:rsidRDefault="00801BF3">
      <w:pPr>
        <w:spacing w:before="3"/>
        <w:ind w:left="709" w:right="910"/>
        <w:rPr>
          <w:rFonts w:ascii="Times New Roman" w:hAnsi="Times New Roman" w:cs="Times New Roman"/>
          <w:b/>
          <w:sz w:val="32"/>
          <w:szCs w:val="32"/>
        </w:rPr>
      </w:pPr>
    </w:p>
    <w:p w14:paraId="18147FAF" w14:textId="77777777" w:rsidR="00801BF3" w:rsidRDefault="00801BF3">
      <w:pPr>
        <w:spacing w:before="3"/>
        <w:ind w:left="709" w:right="910"/>
        <w:rPr>
          <w:rFonts w:ascii="Times New Roman" w:hAnsi="Times New Roman" w:cs="Times New Roman"/>
          <w:b/>
          <w:sz w:val="32"/>
          <w:szCs w:val="32"/>
        </w:rPr>
      </w:pPr>
    </w:p>
    <w:p w14:paraId="65732C12" w14:textId="77777777" w:rsidR="00801BF3" w:rsidRDefault="00801BF3">
      <w:pPr>
        <w:spacing w:before="3"/>
        <w:ind w:left="709" w:right="910"/>
        <w:rPr>
          <w:rFonts w:ascii="Times New Roman" w:hAnsi="Times New Roman" w:cs="Times New Roman"/>
          <w:b/>
          <w:sz w:val="32"/>
          <w:szCs w:val="32"/>
        </w:rPr>
      </w:pPr>
    </w:p>
    <w:p w14:paraId="0E6EA408" w14:textId="77777777" w:rsidR="00801BF3" w:rsidRDefault="00801BF3">
      <w:pPr>
        <w:spacing w:before="3"/>
        <w:ind w:left="709" w:right="910"/>
        <w:rPr>
          <w:rFonts w:ascii="Times New Roman" w:hAnsi="Times New Roman" w:cs="Times New Roman"/>
          <w:b/>
          <w:sz w:val="32"/>
          <w:szCs w:val="32"/>
        </w:rPr>
      </w:pPr>
    </w:p>
    <w:p w14:paraId="45977330"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lastRenderedPageBreak/>
        <w:t>Replacing null values with nan’s</w:t>
      </w:r>
    </w:p>
    <w:p w14:paraId="5E2ADFB0" w14:textId="77777777" w:rsidR="00801BF3" w:rsidRDefault="00801BF3">
      <w:pPr>
        <w:spacing w:before="3"/>
        <w:ind w:right="910"/>
        <w:rPr>
          <w:rFonts w:ascii="Times New Roman" w:hAnsi="Times New Roman" w:cs="Times New Roman"/>
          <w:b/>
          <w:sz w:val="32"/>
          <w:szCs w:val="32"/>
        </w:rPr>
      </w:pPr>
    </w:p>
    <w:p w14:paraId="2DD44851"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779F4AC8" wp14:editId="3504DADC">
            <wp:extent cx="5563870" cy="251079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23" name="image1.png"/>
                    <pic:cNvPicPr preferRelativeResize="0"/>
                  </pic:nvPicPr>
                  <pic:blipFill>
                    <a:blip r:embed="rId37"/>
                    <a:srcRect/>
                    <a:stretch>
                      <a:fillRect/>
                    </a:stretch>
                  </pic:blipFill>
                  <pic:spPr>
                    <a:xfrm>
                      <a:off x="0" y="0"/>
                      <a:ext cx="5564188" cy="2511206"/>
                    </a:xfrm>
                    <a:prstGeom prst="rect">
                      <a:avLst/>
                    </a:prstGeom>
                  </pic:spPr>
                </pic:pic>
              </a:graphicData>
            </a:graphic>
          </wp:inline>
        </w:drawing>
      </w:r>
    </w:p>
    <w:p w14:paraId="43E71C0C" w14:textId="77777777" w:rsidR="00801BF3" w:rsidRDefault="00801BF3">
      <w:pPr>
        <w:spacing w:before="3"/>
        <w:ind w:left="709" w:right="910"/>
        <w:rPr>
          <w:rFonts w:ascii="Times New Roman" w:hAnsi="Times New Roman" w:cs="Times New Roman"/>
          <w:b/>
          <w:sz w:val="32"/>
          <w:szCs w:val="32"/>
        </w:rPr>
      </w:pPr>
    </w:p>
    <w:p w14:paraId="142BE349" w14:textId="77777777" w:rsidR="00801BF3" w:rsidRDefault="00801BF3">
      <w:pPr>
        <w:spacing w:before="3"/>
        <w:ind w:left="709" w:right="910"/>
        <w:rPr>
          <w:rFonts w:ascii="Times New Roman" w:hAnsi="Times New Roman" w:cs="Times New Roman"/>
          <w:b/>
          <w:sz w:val="32"/>
          <w:szCs w:val="32"/>
        </w:rPr>
      </w:pPr>
    </w:p>
    <w:p w14:paraId="72BB22B6"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Replacing null values with nan’s</w:t>
      </w:r>
    </w:p>
    <w:p w14:paraId="102F8CFE" w14:textId="77777777" w:rsidR="00801BF3" w:rsidRDefault="00801BF3">
      <w:pPr>
        <w:spacing w:before="3"/>
        <w:ind w:left="709" w:right="910"/>
        <w:rPr>
          <w:rFonts w:ascii="Times New Roman" w:hAnsi="Times New Roman" w:cs="Times New Roman"/>
          <w:b/>
          <w:sz w:val="32"/>
          <w:szCs w:val="32"/>
        </w:rPr>
      </w:pPr>
    </w:p>
    <w:p w14:paraId="0B409CE8" w14:textId="77777777" w:rsidR="00801BF3" w:rsidRDefault="00801BF3">
      <w:pPr>
        <w:spacing w:before="3"/>
        <w:ind w:left="709" w:right="910"/>
        <w:rPr>
          <w:rFonts w:ascii="Times New Roman" w:hAnsi="Times New Roman" w:cs="Times New Roman"/>
          <w:b/>
          <w:sz w:val="32"/>
          <w:szCs w:val="32"/>
        </w:rPr>
      </w:pPr>
    </w:p>
    <w:p w14:paraId="48D01F56"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164CFBAC" wp14:editId="225FAF7B">
            <wp:extent cx="6030595" cy="248539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38"/>
                    <a:srcRect/>
                    <a:stretch>
                      <a:fillRect/>
                    </a:stretch>
                  </pic:blipFill>
                  <pic:spPr>
                    <a:xfrm>
                      <a:off x="0" y="0"/>
                      <a:ext cx="6030913" cy="2485467"/>
                    </a:xfrm>
                    <a:prstGeom prst="rect">
                      <a:avLst/>
                    </a:prstGeom>
                  </pic:spPr>
                </pic:pic>
              </a:graphicData>
            </a:graphic>
          </wp:inline>
        </w:drawing>
      </w:r>
    </w:p>
    <w:p w14:paraId="734F02C7" w14:textId="77777777" w:rsidR="00801BF3" w:rsidRDefault="00801BF3">
      <w:pPr>
        <w:spacing w:before="3"/>
        <w:ind w:left="709" w:right="910"/>
        <w:rPr>
          <w:rFonts w:ascii="Times New Roman" w:hAnsi="Times New Roman" w:cs="Times New Roman"/>
          <w:b/>
          <w:sz w:val="32"/>
          <w:szCs w:val="32"/>
        </w:rPr>
      </w:pPr>
    </w:p>
    <w:p w14:paraId="392A72A5" w14:textId="77777777" w:rsidR="00801BF3" w:rsidRDefault="00801BF3">
      <w:pPr>
        <w:spacing w:before="3"/>
        <w:ind w:left="709" w:right="910"/>
        <w:rPr>
          <w:rFonts w:ascii="Times New Roman" w:hAnsi="Times New Roman" w:cs="Times New Roman"/>
          <w:b/>
          <w:sz w:val="32"/>
          <w:szCs w:val="32"/>
        </w:rPr>
      </w:pPr>
    </w:p>
    <w:p w14:paraId="2C7D0294" w14:textId="77777777" w:rsidR="00801BF3" w:rsidRDefault="00801BF3">
      <w:pPr>
        <w:spacing w:before="3"/>
        <w:ind w:left="709" w:right="910"/>
        <w:rPr>
          <w:rFonts w:ascii="Times New Roman" w:hAnsi="Times New Roman" w:cs="Times New Roman"/>
          <w:b/>
          <w:sz w:val="32"/>
          <w:szCs w:val="32"/>
        </w:rPr>
      </w:pPr>
    </w:p>
    <w:p w14:paraId="52D8AB0D" w14:textId="77777777" w:rsidR="00801BF3" w:rsidRDefault="00801BF3">
      <w:pPr>
        <w:spacing w:before="3"/>
        <w:ind w:left="709" w:right="910"/>
        <w:rPr>
          <w:rFonts w:ascii="Times New Roman" w:hAnsi="Times New Roman" w:cs="Times New Roman"/>
          <w:b/>
          <w:sz w:val="32"/>
          <w:szCs w:val="32"/>
        </w:rPr>
      </w:pPr>
    </w:p>
    <w:p w14:paraId="5D26EFE8" w14:textId="77777777" w:rsidR="00801BF3" w:rsidRDefault="00801BF3">
      <w:pPr>
        <w:spacing w:before="3"/>
        <w:ind w:left="709" w:right="910"/>
        <w:rPr>
          <w:rFonts w:ascii="Times New Roman" w:hAnsi="Times New Roman" w:cs="Times New Roman"/>
          <w:b/>
          <w:sz w:val="32"/>
          <w:szCs w:val="32"/>
        </w:rPr>
      </w:pPr>
    </w:p>
    <w:p w14:paraId="39CE7D7C" w14:textId="77777777" w:rsidR="00801BF3" w:rsidRDefault="00801BF3">
      <w:pPr>
        <w:spacing w:before="3"/>
        <w:ind w:left="709" w:right="910"/>
        <w:rPr>
          <w:rFonts w:ascii="Times New Roman" w:hAnsi="Times New Roman" w:cs="Times New Roman"/>
          <w:b/>
          <w:sz w:val="32"/>
          <w:szCs w:val="32"/>
        </w:rPr>
      </w:pPr>
    </w:p>
    <w:p w14:paraId="41B0CE98" w14:textId="77777777" w:rsidR="00801BF3" w:rsidRDefault="00801BF3">
      <w:pPr>
        <w:spacing w:before="3"/>
        <w:ind w:left="709" w:right="910"/>
        <w:rPr>
          <w:rFonts w:ascii="Times New Roman" w:hAnsi="Times New Roman" w:cs="Times New Roman"/>
          <w:b/>
          <w:sz w:val="32"/>
          <w:szCs w:val="32"/>
        </w:rPr>
      </w:pPr>
    </w:p>
    <w:p w14:paraId="36F2812D" w14:textId="77777777" w:rsidR="00801BF3" w:rsidRDefault="00801BF3">
      <w:pPr>
        <w:spacing w:before="3"/>
        <w:ind w:left="709" w:right="910"/>
        <w:rPr>
          <w:rFonts w:ascii="Times New Roman" w:hAnsi="Times New Roman" w:cs="Times New Roman"/>
          <w:b/>
          <w:sz w:val="32"/>
          <w:szCs w:val="32"/>
        </w:rPr>
      </w:pPr>
    </w:p>
    <w:p w14:paraId="10525AAA"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lastRenderedPageBreak/>
        <w:t>Dropping the converted nan values from the dataframe</w:t>
      </w:r>
    </w:p>
    <w:p w14:paraId="426CF1E4" w14:textId="77777777" w:rsidR="00801BF3" w:rsidRDefault="00801BF3">
      <w:pPr>
        <w:spacing w:before="3"/>
        <w:ind w:left="709" w:right="910"/>
        <w:rPr>
          <w:rFonts w:ascii="Times New Roman" w:hAnsi="Times New Roman" w:cs="Times New Roman"/>
          <w:b/>
          <w:sz w:val="32"/>
          <w:szCs w:val="32"/>
        </w:rPr>
      </w:pPr>
    </w:p>
    <w:p w14:paraId="68889244" w14:textId="77777777" w:rsidR="00801BF3" w:rsidRDefault="00801BF3">
      <w:pPr>
        <w:spacing w:before="3"/>
        <w:ind w:left="709" w:right="910"/>
        <w:rPr>
          <w:rFonts w:ascii="Times New Roman" w:hAnsi="Times New Roman" w:cs="Times New Roman"/>
          <w:b/>
          <w:sz w:val="32"/>
          <w:szCs w:val="32"/>
        </w:rPr>
      </w:pPr>
    </w:p>
    <w:p w14:paraId="5A601DC2"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4BDBCBCA" wp14:editId="4A25D082">
            <wp:extent cx="6106795" cy="3188335"/>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28" name="image21.png"/>
                    <pic:cNvPicPr preferRelativeResize="0"/>
                  </pic:nvPicPr>
                  <pic:blipFill>
                    <a:blip r:embed="rId39"/>
                    <a:srcRect/>
                    <a:stretch>
                      <a:fillRect/>
                    </a:stretch>
                  </pic:blipFill>
                  <pic:spPr>
                    <a:xfrm>
                      <a:off x="0" y="0"/>
                      <a:ext cx="6107113" cy="3188752"/>
                    </a:xfrm>
                    <a:prstGeom prst="rect">
                      <a:avLst/>
                    </a:prstGeom>
                  </pic:spPr>
                </pic:pic>
              </a:graphicData>
            </a:graphic>
          </wp:inline>
        </w:drawing>
      </w:r>
    </w:p>
    <w:p w14:paraId="34627A43" w14:textId="77777777" w:rsidR="00801BF3" w:rsidRDefault="00801BF3">
      <w:pPr>
        <w:spacing w:before="3"/>
        <w:ind w:left="709" w:right="910"/>
        <w:rPr>
          <w:rFonts w:ascii="Times New Roman" w:hAnsi="Times New Roman" w:cs="Times New Roman"/>
          <w:b/>
          <w:sz w:val="32"/>
          <w:szCs w:val="32"/>
        </w:rPr>
      </w:pPr>
    </w:p>
    <w:p w14:paraId="40F92D90" w14:textId="77777777" w:rsidR="00801BF3" w:rsidRDefault="00801BF3">
      <w:pPr>
        <w:spacing w:before="3"/>
        <w:ind w:left="709" w:right="910"/>
        <w:rPr>
          <w:rFonts w:ascii="Times New Roman" w:hAnsi="Times New Roman" w:cs="Times New Roman"/>
          <w:b/>
          <w:sz w:val="32"/>
          <w:szCs w:val="32"/>
        </w:rPr>
      </w:pPr>
    </w:p>
    <w:p w14:paraId="3255C342" w14:textId="77777777" w:rsidR="00801BF3" w:rsidRDefault="00801BF3">
      <w:pPr>
        <w:spacing w:before="3"/>
        <w:ind w:left="709" w:right="910"/>
        <w:rPr>
          <w:rFonts w:ascii="Times New Roman" w:hAnsi="Times New Roman" w:cs="Times New Roman"/>
          <w:b/>
          <w:sz w:val="32"/>
          <w:szCs w:val="32"/>
        </w:rPr>
      </w:pPr>
    </w:p>
    <w:p w14:paraId="1F307B91" w14:textId="77777777" w:rsidR="00801BF3" w:rsidRDefault="00801BF3">
      <w:pPr>
        <w:spacing w:before="3"/>
        <w:ind w:left="709" w:right="910"/>
        <w:rPr>
          <w:rFonts w:ascii="Times New Roman" w:hAnsi="Times New Roman" w:cs="Times New Roman"/>
          <w:b/>
          <w:sz w:val="32"/>
          <w:szCs w:val="32"/>
        </w:rPr>
      </w:pPr>
    </w:p>
    <w:p w14:paraId="2201332F"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Splitting the dataframe</w:t>
      </w:r>
    </w:p>
    <w:p w14:paraId="23154CD2" w14:textId="77777777" w:rsidR="00801BF3" w:rsidRDefault="00801BF3">
      <w:pPr>
        <w:spacing w:before="3"/>
        <w:ind w:left="709" w:right="910"/>
        <w:rPr>
          <w:rFonts w:ascii="Times New Roman" w:hAnsi="Times New Roman" w:cs="Times New Roman"/>
          <w:b/>
          <w:sz w:val="32"/>
          <w:szCs w:val="32"/>
        </w:rPr>
      </w:pPr>
    </w:p>
    <w:p w14:paraId="0330D75B" w14:textId="77777777" w:rsidR="00801BF3" w:rsidRDefault="00801BF3">
      <w:pPr>
        <w:spacing w:before="3"/>
        <w:ind w:left="709" w:right="910"/>
        <w:rPr>
          <w:rFonts w:ascii="Times New Roman" w:hAnsi="Times New Roman" w:cs="Times New Roman"/>
          <w:b/>
          <w:sz w:val="32"/>
          <w:szCs w:val="32"/>
        </w:rPr>
      </w:pPr>
    </w:p>
    <w:p w14:paraId="03C260FB"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27BCFA0C" wp14:editId="17D16AA4">
            <wp:extent cx="6202045" cy="2578735"/>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29" name="image13.png"/>
                    <pic:cNvPicPr preferRelativeResize="0"/>
                  </pic:nvPicPr>
                  <pic:blipFill>
                    <a:blip r:embed="rId40"/>
                    <a:srcRect/>
                    <a:stretch>
                      <a:fillRect/>
                    </a:stretch>
                  </pic:blipFill>
                  <pic:spPr>
                    <a:xfrm>
                      <a:off x="0" y="0"/>
                      <a:ext cx="6202363" cy="2579112"/>
                    </a:xfrm>
                    <a:prstGeom prst="rect">
                      <a:avLst/>
                    </a:prstGeom>
                  </pic:spPr>
                </pic:pic>
              </a:graphicData>
            </a:graphic>
          </wp:inline>
        </w:drawing>
      </w:r>
    </w:p>
    <w:p w14:paraId="530F2306" w14:textId="77777777" w:rsidR="00801BF3" w:rsidRDefault="00801BF3">
      <w:pPr>
        <w:spacing w:before="3"/>
        <w:ind w:left="709" w:right="910"/>
        <w:rPr>
          <w:rFonts w:ascii="Times New Roman" w:hAnsi="Times New Roman" w:cs="Times New Roman"/>
          <w:b/>
          <w:sz w:val="32"/>
          <w:szCs w:val="32"/>
        </w:rPr>
      </w:pPr>
    </w:p>
    <w:p w14:paraId="06BF839A" w14:textId="77777777" w:rsidR="00801BF3" w:rsidRDefault="00801BF3">
      <w:pPr>
        <w:spacing w:before="3"/>
        <w:ind w:left="709" w:right="910"/>
        <w:rPr>
          <w:rFonts w:ascii="Times New Roman" w:hAnsi="Times New Roman" w:cs="Times New Roman"/>
          <w:b/>
          <w:sz w:val="32"/>
          <w:szCs w:val="32"/>
        </w:rPr>
      </w:pPr>
    </w:p>
    <w:p w14:paraId="7C285ABF"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sz w:val="32"/>
          <w:szCs w:val="32"/>
        </w:rPr>
        <w:t>Applying the KNN Classifier on the split data</w:t>
      </w:r>
    </w:p>
    <w:p w14:paraId="332E4D3F" w14:textId="77777777" w:rsidR="00801BF3" w:rsidRDefault="00801BF3">
      <w:pPr>
        <w:spacing w:before="3"/>
        <w:ind w:left="709" w:right="910"/>
        <w:rPr>
          <w:rFonts w:ascii="Times New Roman" w:hAnsi="Times New Roman" w:cs="Times New Roman"/>
          <w:b/>
          <w:sz w:val="32"/>
          <w:szCs w:val="32"/>
        </w:rPr>
      </w:pPr>
    </w:p>
    <w:p w14:paraId="1256271B" w14:textId="77777777" w:rsidR="00801BF3" w:rsidRDefault="00801BF3">
      <w:pPr>
        <w:spacing w:before="3"/>
        <w:ind w:left="709" w:right="910"/>
        <w:rPr>
          <w:rFonts w:ascii="Times New Roman" w:hAnsi="Times New Roman" w:cs="Times New Roman"/>
          <w:b/>
          <w:sz w:val="32"/>
          <w:szCs w:val="32"/>
        </w:rPr>
      </w:pPr>
    </w:p>
    <w:p w14:paraId="0E26F9A6" w14:textId="77777777" w:rsidR="00801BF3" w:rsidRDefault="00000000">
      <w:pPr>
        <w:spacing w:before="3"/>
        <w:ind w:left="709" w:right="910"/>
        <w:rPr>
          <w:rFonts w:ascii="Times New Roman" w:hAnsi="Times New Roman" w:cs="Times New Roman"/>
          <w:b/>
          <w:sz w:val="32"/>
          <w:szCs w:val="32"/>
        </w:rPr>
      </w:pPr>
      <w:r>
        <w:rPr>
          <w:rFonts w:ascii="Times New Roman" w:hAnsi="Times New Roman" w:cs="Times New Roman"/>
          <w:b/>
          <w:noProof/>
          <w:sz w:val="32"/>
          <w:szCs w:val="32"/>
        </w:rPr>
        <w:drawing>
          <wp:inline distT="114300" distB="114300" distL="114300" distR="114300" wp14:anchorId="57F4C59B" wp14:editId="644DB5B4">
            <wp:extent cx="4853305" cy="263144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referRelativeResize="0"/>
                  </pic:nvPicPr>
                  <pic:blipFill>
                    <a:blip r:embed="rId41"/>
                    <a:srcRect/>
                    <a:stretch>
                      <a:fillRect/>
                    </a:stretch>
                  </pic:blipFill>
                  <pic:spPr>
                    <a:xfrm>
                      <a:off x="0" y="0"/>
                      <a:ext cx="4853762" cy="2631638"/>
                    </a:xfrm>
                    <a:prstGeom prst="rect">
                      <a:avLst/>
                    </a:prstGeom>
                  </pic:spPr>
                </pic:pic>
              </a:graphicData>
            </a:graphic>
          </wp:inline>
        </w:drawing>
      </w:r>
    </w:p>
    <w:p w14:paraId="084409AF" w14:textId="77777777" w:rsidR="00801BF3" w:rsidRDefault="00801BF3">
      <w:pPr>
        <w:spacing w:before="3"/>
        <w:ind w:left="709" w:right="910"/>
        <w:rPr>
          <w:rFonts w:ascii="Times New Roman" w:hAnsi="Times New Roman" w:cs="Times New Roman"/>
          <w:b/>
          <w:sz w:val="32"/>
          <w:szCs w:val="32"/>
        </w:rPr>
      </w:pPr>
    </w:p>
    <w:p w14:paraId="353430C7" w14:textId="77777777" w:rsidR="00801BF3" w:rsidRDefault="00801BF3">
      <w:pPr>
        <w:spacing w:before="3"/>
        <w:ind w:left="709" w:right="910"/>
        <w:rPr>
          <w:rFonts w:ascii="Times New Roman" w:hAnsi="Times New Roman" w:cs="Times New Roman"/>
          <w:b/>
          <w:sz w:val="32"/>
          <w:szCs w:val="32"/>
        </w:rPr>
      </w:pPr>
    </w:p>
    <w:p w14:paraId="2E401098" w14:textId="77777777" w:rsidR="00801BF3" w:rsidRDefault="00000000">
      <w:pPr>
        <w:spacing w:before="3"/>
        <w:ind w:left="709" w:right="910" w:firstLine="10"/>
        <w:rPr>
          <w:rFonts w:ascii="Times New Roman" w:hAnsi="Times New Roman" w:cs="Times New Roman"/>
          <w:b/>
          <w:sz w:val="32"/>
          <w:szCs w:val="32"/>
        </w:rPr>
        <w:sectPr w:rsidR="00801BF3" w:rsidSect="000909A2">
          <w:type w:val="continuous"/>
          <w:pgSz w:w="12240" w:h="15840"/>
          <w:pgMar w:top="1300" w:right="340" w:bottom="740" w:left="500" w:header="0" w:footer="542"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noProof/>
          <w:sz w:val="32"/>
          <w:szCs w:val="32"/>
        </w:rPr>
        <w:drawing>
          <wp:inline distT="114300" distB="114300" distL="114300" distR="114300" wp14:anchorId="1440B7E6" wp14:editId="11DBAF8D">
            <wp:extent cx="5554345" cy="282956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42"/>
                    <a:srcRect/>
                    <a:stretch>
                      <a:fillRect/>
                    </a:stretch>
                  </pic:blipFill>
                  <pic:spPr>
                    <a:xfrm>
                      <a:off x="0" y="0"/>
                      <a:ext cx="5554663" cy="2829734"/>
                    </a:xfrm>
                    <a:prstGeom prst="rect">
                      <a:avLst/>
                    </a:prstGeom>
                  </pic:spPr>
                </pic:pic>
              </a:graphicData>
            </a:graphic>
          </wp:inline>
        </w:drawing>
      </w:r>
    </w:p>
    <w:p w14:paraId="6AC969F0" w14:textId="77777777" w:rsidR="00801BF3" w:rsidRDefault="00000000">
      <w:pPr>
        <w:pStyle w:val="Heading1"/>
        <w:spacing w:before="60"/>
        <w:ind w:left="4536" w:right="31" w:firstLine="141"/>
        <w:rPr>
          <w:rFonts w:ascii="Times New Roman" w:hAnsi="Times New Roman" w:cs="Times New Roman"/>
          <w:sz w:val="26"/>
          <w:szCs w:val="26"/>
        </w:rPr>
      </w:pPr>
      <w:r>
        <w:rPr>
          <w:rFonts w:ascii="Times New Roman" w:hAnsi="Times New Roman" w:cs="Times New Roman"/>
        </w:rPr>
        <w:lastRenderedPageBreak/>
        <w:t>8. RESULTS</w:t>
      </w:r>
    </w:p>
    <w:p w14:paraId="4BF20A68" w14:textId="77777777" w:rsidR="00801BF3" w:rsidRDefault="00801BF3">
      <w:pPr>
        <w:jc w:val="both"/>
        <w:rPr>
          <w:rFonts w:ascii="Times New Roman" w:hAnsi="Times New Roman" w:cs="Times New Roman"/>
          <w:sz w:val="24"/>
          <w:szCs w:val="24"/>
        </w:rPr>
      </w:pPr>
    </w:p>
    <w:p w14:paraId="1F86191E" w14:textId="77777777" w:rsidR="00801BF3" w:rsidRDefault="00000000">
      <w:pPr>
        <w:spacing w:before="3"/>
        <w:ind w:left="567" w:firstLine="46"/>
        <w:jc w:val="both"/>
        <w:rPr>
          <w:rFonts w:ascii="Times New Roman" w:eastAsia="Arial MT" w:hAnsi="Times New Roman" w:cs="Times New Roman"/>
          <w:color w:val="000000"/>
          <w:sz w:val="18"/>
          <w:szCs w:val="18"/>
        </w:rPr>
        <w:sectPr w:rsidR="00801BF3" w:rsidSect="000909A2">
          <w:pgSz w:w="12240" w:h="15840"/>
          <w:pgMar w:top="1320" w:right="900" w:bottom="740" w:left="500" w:header="0" w:footer="542"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noProof/>
        </w:rPr>
        <w:drawing>
          <wp:anchor distT="0" distB="0" distL="114300" distR="114300" simplePos="0" relativeHeight="251660288" behindDoc="0" locked="0" layoutInCell="1" allowOverlap="1" wp14:anchorId="33EA6228" wp14:editId="41C45945">
            <wp:simplePos x="0" y="0"/>
            <wp:positionH relativeFrom="column">
              <wp:posOffset>389255</wp:posOffset>
            </wp:positionH>
            <wp:positionV relativeFrom="paragraph">
              <wp:posOffset>1905</wp:posOffset>
            </wp:positionV>
            <wp:extent cx="5732780" cy="3750310"/>
            <wp:effectExtent l="0" t="0" r="12700" b="13970"/>
            <wp:wrapSquare wrapText="bothSides"/>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43"/>
                    <a:stretch>
                      <a:fillRect/>
                    </a:stretch>
                  </pic:blipFill>
                  <pic:spPr>
                    <a:xfrm>
                      <a:off x="0" y="0"/>
                      <a:ext cx="5732780" cy="3750310"/>
                    </a:xfrm>
                    <a:prstGeom prst="rect">
                      <a:avLst/>
                    </a:prstGeom>
                    <a:noFill/>
                    <a:ln>
                      <a:noFill/>
                    </a:ln>
                  </pic:spPr>
                </pic:pic>
              </a:graphicData>
            </a:graphic>
          </wp:anchor>
        </w:drawing>
      </w:r>
    </w:p>
    <w:p w14:paraId="767E457F" w14:textId="77777777" w:rsidR="00801BF3" w:rsidRDefault="00000000">
      <w:pPr>
        <w:ind w:left="567" w:firstLine="46"/>
        <w:jc w:val="both"/>
        <w:rPr>
          <w:rFonts w:ascii="Times New Roman" w:eastAsia="Arial MT" w:hAnsi="Times New Roman" w:cs="Times New Roman"/>
          <w:color w:val="000000"/>
          <w:sz w:val="20"/>
          <w:szCs w:val="20"/>
          <w:lang w:val="en-IN"/>
        </w:rPr>
      </w:pPr>
      <w:r>
        <w:rPr>
          <w:rFonts w:ascii="Times New Roman" w:hAnsi="Times New Roman" w:cs="Times New Roman"/>
          <w:noProof/>
        </w:rPr>
        <w:drawing>
          <wp:anchor distT="0" distB="0" distL="114300" distR="114300" simplePos="0" relativeHeight="251661312" behindDoc="0" locked="0" layoutInCell="1" allowOverlap="1" wp14:anchorId="24A18382" wp14:editId="633EEB17">
            <wp:simplePos x="0" y="0"/>
            <wp:positionH relativeFrom="column">
              <wp:posOffset>187325</wp:posOffset>
            </wp:positionH>
            <wp:positionV relativeFrom="paragraph">
              <wp:posOffset>3860165</wp:posOffset>
            </wp:positionV>
            <wp:extent cx="5763895" cy="4093845"/>
            <wp:effectExtent l="0" t="0" r="12065" b="5715"/>
            <wp:wrapSquare wrapText="bothSides"/>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44"/>
                    <a:stretch>
                      <a:fillRect/>
                    </a:stretch>
                  </pic:blipFill>
                  <pic:spPr>
                    <a:xfrm>
                      <a:off x="0" y="0"/>
                      <a:ext cx="5763895" cy="4093845"/>
                    </a:xfrm>
                    <a:prstGeom prst="rect">
                      <a:avLst/>
                    </a:prstGeom>
                    <a:noFill/>
                    <a:ln>
                      <a:noFill/>
                    </a:ln>
                  </pic:spPr>
                </pic:pic>
              </a:graphicData>
            </a:graphic>
          </wp:anchor>
        </w:drawing>
      </w:r>
    </w:p>
    <w:p w14:paraId="653D22C7" w14:textId="77777777" w:rsidR="00801BF3" w:rsidRDefault="00801BF3">
      <w:pPr>
        <w:rPr>
          <w:rFonts w:ascii="Times New Roman" w:eastAsia="Times New Roman" w:hAnsi="Times New Roman" w:cs="Times New Roman"/>
          <w:color w:val="000000"/>
          <w:sz w:val="20"/>
          <w:szCs w:val="20"/>
        </w:rPr>
      </w:pPr>
    </w:p>
    <w:p w14:paraId="756C200E" w14:textId="77777777" w:rsidR="00801BF3" w:rsidRDefault="00801BF3">
      <w:pPr>
        <w:ind w:left="567" w:firstLine="46"/>
        <w:rPr>
          <w:rFonts w:ascii="Times New Roman" w:eastAsia="Times New Roman" w:hAnsi="Times New Roman" w:cs="Times New Roman"/>
          <w:color w:val="000000"/>
          <w:sz w:val="20"/>
          <w:szCs w:val="20"/>
        </w:rPr>
      </w:pPr>
    </w:p>
    <w:p w14:paraId="5016AB47" w14:textId="77777777" w:rsidR="00801BF3" w:rsidRDefault="00801BF3">
      <w:pPr>
        <w:ind w:left="567" w:firstLine="46"/>
        <w:rPr>
          <w:rFonts w:ascii="Times New Roman" w:eastAsia="Times New Roman" w:hAnsi="Times New Roman" w:cs="Times New Roman"/>
          <w:color w:val="000000"/>
          <w:sz w:val="20"/>
          <w:szCs w:val="20"/>
        </w:rPr>
      </w:pPr>
    </w:p>
    <w:p w14:paraId="10B595BE" w14:textId="77777777" w:rsidR="00801BF3" w:rsidRDefault="00801BF3">
      <w:pPr>
        <w:ind w:left="567" w:firstLine="46"/>
        <w:rPr>
          <w:rFonts w:ascii="Times New Roman" w:eastAsia="Times New Roman" w:hAnsi="Times New Roman" w:cs="Times New Roman"/>
          <w:color w:val="000000"/>
          <w:sz w:val="20"/>
          <w:szCs w:val="20"/>
          <w:lang w:val="en-IN"/>
        </w:rPr>
      </w:pPr>
    </w:p>
    <w:p w14:paraId="213E506C" w14:textId="77777777" w:rsidR="00801BF3" w:rsidRDefault="00801BF3">
      <w:pPr>
        <w:rPr>
          <w:rFonts w:ascii="Times New Roman" w:eastAsia="Times New Roman" w:hAnsi="Times New Roman" w:cs="Times New Roman"/>
          <w:color w:val="000000"/>
          <w:sz w:val="20"/>
          <w:szCs w:val="20"/>
        </w:rPr>
      </w:pPr>
    </w:p>
    <w:p w14:paraId="6EA01420" w14:textId="77777777" w:rsidR="00801BF3" w:rsidRDefault="00801BF3">
      <w:pPr>
        <w:rPr>
          <w:rFonts w:ascii="Times New Roman" w:eastAsia="Times New Roman" w:hAnsi="Times New Roman" w:cs="Times New Roman"/>
          <w:color w:val="000000"/>
          <w:sz w:val="20"/>
          <w:szCs w:val="20"/>
        </w:rPr>
      </w:pPr>
    </w:p>
    <w:p w14:paraId="0E31081D" w14:textId="77777777" w:rsidR="00801BF3" w:rsidRDefault="00801BF3">
      <w:pPr>
        <w:spacing w:before="9"/>
        <w:rPr>
          <w:rFonts w:ascii="Times New Roman" w:eastAsia="Times New Roman" w:hAnsi="Times New Roman" w:cs="Times New Roman"/>
          <w:color w:val="000000"/>
          <w:sz w:val="19"/>
          <w:szCs w:val="19"/>
        </w:rPr>
      </w:pPr>
    </w:p>
    <w:p w14:paraId="0A10F703" w14:textId="77777777" w:rsidR="00801BF3" w:rsidRDefault="00801BF3">
      <w:pPr>
        <w:rPr>
          <w:rFonts w:ascii="Times New Roman" w:eastAsia="Times New Roman" w:hAnsi="Times New Roman" w:cs="Times New Roman"/>
          <w:color w:val="000000"/>
          <w:sz w:val="31"/>
          <w:szCs w:val="31"/>
        </w:rPr>
      </w:pPr>
    </w:p>
    <w:p w14:paraId="47E0E397" w14:textId="77777777" w:rsidR="00801BF3" w:rsidRDefault="00801BF3">
      <w:pPr>
        <w:ind w:left="510" w:right="-6917"/>
        <w:rPr>
          <w:rFonts w:ascii="Times New Roman" w:eastAsia="Times New Roman" w:hAnsi="Times New Roman" w:cs="Times New Roman"/>
          <w:color w:val="000000"/>
          <w:sz w:val="24"/>
          <w:szCs w:val="24"/>
        </w:rPr>
      </w:pPr>
    </w:p>
    <w:p w14:paraId="1987E5DC" w14:textId="77777777" w:rsidR="00801BF3" w:rsidRDefault="00801BF3">
      <w:pPr>
        <w:ind w:left="731"/>
        <w:rPr>
          <w:rFonts w:ascii="Times New Roman" w:eastAsia="Times New Roman" w:hAnsi="Times New Roman" w:cs="Times New Roman"/>
          <w:color w:val="000000"/>
          <w:sz w:val="20"/>
          <w:szCs w:val="20"/>
        </w:rPr>
      </w:pPr>
    </w:p>
    <w:p w14:paraId="0D89DFC6" w14:textId="77777777" w:rsidR="00801BF3" w:rsidRDefault="00801BF3">
      <w:pPr>
        <w:tabs>
          <w:tab w:val="left" w:pos="430"/>
        </w:tabs>
        <w:spacing w:before="87"/>
        <w:rPr>
          <w:rFonts w:ascii="Times New Roman" w:hAnsi="Times New Roman" w:cs="Times New Roman"/>
          <w:b/>
          <w:sz w:val="32"/>
          <w:szCs w:val="32"/>
        </w:rPr>
      </w:pPr>
    </w:p>
    <w:p w14:paraId="7D5A60E7" w14:textId="77777777" w:rsidR="00801BF3" w:rsidRDefault="00801BF3">
      <w:pPr>
        <w:rPr>
          <w:rFonts w:ascii="Times New Roman" w:hAnsi="Times New Roman" w:cs="Times New Roman"/>
          <w:sz w:val="32"/>
          <w:szCs w:val="32"/>
        </w:rPr>
      </w:pPr>
    </w:p>
    <w:p w14:paraId="0F44840B" w14:textId="77777777" w:rsidR="00801BF3" w:rsidRDefault="00801BF3">
      <w:pPr>
        <w:rPr>
          <w:rFonts w:ascii="Times New Roman" w:hAnsi="Times New Roman" w:cs="Times New Roman"/>
          <w:sz w:val="32"/>
          <w:szCs w:val="32"/>
        </w:rPr>
      </w:pPr>
    </w:p>
    <w:p w14:paraId="528A52DE" w14:textId="77777777" w:rsidR="00801BF3" w:rsidRDefault="00000000">
      <w:pPr>
        <w:rPr>
          <w:rFonts w:ascii="Times New Roman" w:hAnsi="Times New Roman" w:cs="Times New Roman"/>
          <w:sz w:val="32"/>
          <w:szCs w:val="32"/>
        </w:rPr>
        <w:sectPr w:rsidR="00801BF3" w:rsidSect="000909A2">
          <w:type w:val="continuous"/>
          <w:pgSz w:w="12240" w:h="15840"/>
          <w:pgMar w:top="980" w:right="900" w:bottom="280" w:left="8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03" w:space="694"/>
            <w:col w:w="4903"/>
          </w:cols>
        </w:sectPr>
      </w:pPr>
      <w:r>
        <w:rPr>
          <w:rFonts w:ascii="Times New Roman" w:hAnsi="Times New Roman" w:cs="Times New Roman"/>
        </w:rPr>
        <w:t xml:space="preserve"> </w:t>
      </w:r>
    </w:p>
    <w:p w14:paraId="1F99E352" w14:textId="77777777" w:rsidR="00801BF3" w:rsidRDefault="00801BF3">
      <w:pPr>
        <w:pStyle w:val="Heading1"/>
        <w:tabs>
          <w:tab w:val="left" w:pos="2650"/>
        </w:tabs>
        <w:spacing w:before="71"/>
        <w:ind w:left="142" w:firstLine="2552"/>
        <w:rPr>
          <w:rFonts w:ascii="Times New Roman" w:hAnsi="Times New Roman" w:cs="Times New Roman"/>
        </w:rPr>
      </w:pPr>
      <w:bookmarkStart w:id="14" w:name="_lnxbz9" w:colFirst="0" w:colLast="0"/>
      <w:bookmarkEnd w:id="14"/>
    </w:p>
    <w:p w14:paraId="6DB27E01" w14:textId="77777777" w:rsidR="00801BF3" w:rsidRDefault="00801BF3">
      <w:pPr>
        <w:pStyle w:val="Heading1"/>
        <w:tabs>
          <w:tab w:val="left" w:pos="2650"/>
        </w:tabs>
        <w:spacing w:before="71"/>
        <w:ind w:left="142" w:firstLine="2552"/>
        <w:rPr>
          <w:rFonts w:ascii="Times New Roman" w:hAnsi="Times New Roman" w:cs="Times New Roman"/>
        </w:rPr>
      </w:pPr>
    </w:p>
    <w:p w14:paraId="7398D58F" w14:textId="77777777" w:rsidR="00801BF3" w:rsidRDefault="00000000">
      <w:pPr>
        <w:pStyle w:val="Heading1"/>
        <w:tabs>
          <w:tab w:val="left" w:pos="2650"/>
        </w:tabs>
        <w:spacing w:before="71"/>
        <w:ind w:left="142" w:firstLine="2552"/>
        <w:rPr>
          <w:rFonts w:ascii="Times New Roman" w:hAnsi="Times New Roman" w:cs="Times New Roman"/>
        </w:rPr>
      </w:pPr>
      <w:r>
        <w:rPr>
          <w:rFonts w:ascii="Times New Roman" w:hAnsi="Times New Roman" w:cs="Times New Roman"/>
        </w:rPr>
        <w:t>9. CONCLUSION AND FUTURE SCOPE</w:t>
      </w:r>
    </w:p>
    <w:p w14:paraId="4945D00D" w14:textId="77777777" w:rsidR="00801BF3" w:rsidRDefault="00801BF3">
      <w:pPr>
        <w:tabs>
          <w:tab w:val="left" w:pos="2650"/>
        </w:tabs>
        <w:rPr>
          <w:rFonts w:ascii="Times New Roman" w:hAnsi="Times New Roman" w:cs="Times New Roman"/>
        </w:rPr>
      </w:pPr>
    </w:p>
    <w:p w14:paraId="164B5B5E"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In conclusion, our predictive model for job threat indexing, incorporating features such as job titles, AI impact percentages, task counts, AI model presence, and AI workload ratios, has yielded insightful results. Specifically, for data entry jobs, our model predicts an 89% likelihood of replacement due to the influence of artificial intelligence. This finding underscores the vulnerability of certain job roles to technological advancements and the need for proactive measures to address potential workforce disruptions.</w:t>
      </w:r>
    </w:p>
    <w:p w14:paraId="63FCD40D" w14:textId="77777777" w:rsidR="00801BF3" w:rsidRDefault="00801BF3" w:rsidP="00400D8F">
      <w:pPr>
        <w:tabs>
          <w:tab w:val="left" w:pos="2650"/>
        </w:tabs>
        <w:ind w:left="879" w:right="896"/>
        <w:rPr>
          <w:rFonts w:ascii="Times New Roman" w:hAnsi="Times New Roman" w:cs="Times New Roman"/>
        </w:rPr>
      </w:pPr>
    </w:p>
    <w:p w14:paraId="755FEBAF"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 xml:space="preserve">The major key findings are </w:t>
      </w:r>
    </w:p>
    <w:p w14:paraId="7BE1872A" w14:textId="77777777" w:rsidR="00801BF3" w:rsidRDefault="00801BF3" w:rsidP="00400D8F">
      <w:pPr>
        <w:tabs>
          <w:tab w:val="left" w:pos="2650"/>
        </w:tabs>
        <w:ind w:left="879" w:right="896"/>
        <w:rPr>
          <w:rFonts w:ascii="Times New Roman" w:hAnsi="Times New Roman" w:cs="Times New Roman"/>
        </w:rPr>
      </w:pPr>
    </w:p>
    <w:p w14:paraId="160B5A5C"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High AI Impact: The substantial AI impact percentage indicates a significant influence on data entry jobs, suggesting a notable potential for automation.</w:t>
      </w:r>
    </w:p>
    <w:p w14:paraId="4C9637E3" w14:textId="77777777" w:rsidR="00801BF3" w:rsidRDefault="00801BF3" w:rsidP="00400D8F">
      <w:pPr>
        <w:tabs>
          <w:tab w:val="left" w:pos="2650"/>
        </w:tabs>
        <w:ind w:left="879" w:right="896"/>
        <w:rPr>
          <w:rFonts w:ascii="Times New Roman" w:hAnsi="Times New Roman" w:cs="Times New Roman"/>
        </w:rPr>
      </w:pPr>
    </w:p>
    <w:p w14:paraId="39EAEFB5"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Task Replacement: The high predicted replacement percentage implies that a substantial portion of tasks associated with data entry roles could be automated by AI systems.</w:t>
      </w:r>
    </w:p>
    <w:p w14:paraId="04FAD058" w14:textId="77777777" w:rsidR="00801BF3" w:rsidRDefault="00801BF3" w:rsidP="00400D8F">
      <w:pPr>
        <w:tabs>
          <w:tab w:val="left" w:pos="2650"/>
        </w:tabs>
        <w:ind w:left="879" w:right="896"/>
        <w:rPr>
          <w:rFonts w:ascii="Times New Roman" w:hAnsi="Times New Roman" w:cs="Times New Roman"/>
        </w:rPr>
      </w:pPr>
    </w:p>
    <w:p w14:paraId="25176E6D"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AI Model Integration: The presence of AI models associated with data entry jobs suggests an ongoing integration of advanced technologies in this field.</w:t>
      </w:r>
    </w:p>
    <w:p w14:paraId="0EF416C1" w14:textId="77777777" w:rsidR="00801BF3" w:rsidRDefault="00801BF3" w:rsidP="00400D8F">
      <w:pPr>
        <w:tabs>
          <w:tab w:val="left" w:pos="2650"/>
        </w:tabs>
        <w:ind w:left="879" w:right="896"/>
        <w:rPr>
          <w:rFonts w:ascii="Times New Roman" w:hAnsi="Times New Roman" w:cs="Times New Roman"/>
        </w:rPr>
      </w:pPr>
    </w:p>
    <w:p w14:paraId="4519A4B5"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Workload Redistribution: The computed AI workload ratio indicates a considerable shift in workload distribution, highlighting the transformation of traditional data entry tasks through the adoption of AI.</w:t>
      </w:r>
    </w:p>
    <w:p w14:paraId="03D08F3F" w14:textId="77777777" w:rsidR="00801BF3" w:rsidRDefault="00801BF3" w:rsidP="00400D8F">
      <w:pPr>
        <w:tabs>
          <w:tab w:val="left" w:pos="2650"/>
        </w:tabs>
        <w:ind w:left="879" w:right="896"/>
        <w:rPr>
          <w:rFonts w:ascii="Times New Roman" w:hAnsi="Times New Roman" w:cs="Times New Roman"/>
        </w:rPr>
      </w:pPr>
    </w:p>
    <w:p w14:paraId="73140F0B" w14:textId="77777777" w:rsidR="00801BF3" w:rsidRDefault="00801BF3" w:rsidP="00400D8F">
      <w:pPr>
        <w:tabs>
          <w:tab w:val="left" w:pos="2650"/>
        </w:tabs>
        <w:ind w:left="879" w:right="896"/>
        <w:rPr>
          <w:rFonts w:ascii="Times New Roman" w:hAnsi="Times New Roman" w:cs="Times New Roman"/>
        </w:rPr>
      </w:pPr>
    </w:p>
    <w:p w14:paraId="63920ACF" w14:textId="77777777" w:rsidR="00801BF3" w:rsidRDefault="00000000" w:rsidP="00400D8F">
      <w:pPr>
        <w:tabs>
          <w:tab w:val="left" w:pos="2650"/>
        </w:tabs>
        <w:ind w:left="879" w:right="896"/>
        <w:rPr>
          <w:rFonts w:ascii="Times New Roman" w:hAnsi="Times New Roman" w:cs="Times New Roman"/>
          <w:b/>
          <w:bCs/>
          <w:sz w:val="28"/>
          <w:szCs w:val="28"/>
        </w:rPr>
      </w:pPr>
      <w:r>
        <w:rPr>
          <w:rFonts w:ascii="Times New Roman" w:hAnsi="Times New Roman" w:cs="Times New Roman"/>
          <w:b/>
          <w:bCs/>
          <w:sz w:val="28"/>
          <w:szCs w:val="28"/>
        </w:rPr>
        <w:t>Future Scope:</w:t>
      </w:r>
    </w:p>
    <w:p w14:paraId="74B5A41A" w14:textId="77777777" w:rsidR="00801BF3" w:rsidRDefault="00801BF3" w:rsidP="00400D8F">
      <w:pPr>
        <w:tabs>
          <w:tab w:val="left" w:pos="2650"/>
        </w:tabs>
        <w:ind w:left="879" w:right="896"/>
        <w:rPr>
          <w:rFonts w:ascii="Times New Roman" w:hAnsi="Times New Roman" w:cs="Times New Roman"/>
        </w:rPr>
      </w:pPr>
    </w:p>
    <w:p w14:paraId="776571C7"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Skill Enhancement Programs: Given the high predicted replacement percentage, there is a clear need for skill enhancement programs targeting individuals in data entry roles. Focusing on developing skills that complement AI capabilities can enhance employability and job resilience.</w:t>
      </w:r>
    </w:p>
    <w:p w14:paraId="09CAD4B6" w14:textId="77777777" w:rsidR="00801BF3" w:rsidRDefault="00801BF3" w:rsidP="00400D8F">
      <w:pPr>
        <w:tabs>
          <w:tab w:val="left" w:pos="2650"/>
        </w:tabs>
        <w:ind w:left="879" w:right="896"/>
        <w:rPr>
          <w:rFonts w:ascii="Times New Roman" w:hAnsi="Times New Roman" w:cs="Times New Roman"/>
        </w:rPr>
      </w:pPr>
    </w:p>
    <w:p w14:paraId="454EEF82"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Job Redefinition Strategies: Organizations can explore strategies to redefine the roles of data entry professionals, emphasizing tasks that complement AI capabilities and require human expertise, such as data quality assurance and complex problem-solving.</w:t>
      </w:r>
    </w:p>
    <w:p w14:paraId="00471A35" w14:textId="77777777" w:rsidR="00801BF3" w:rsidRDefault="00801BF3" w:rsidP="00400D8F">
      <w:pPr>
        <w:tabs>
          <w:tab w:val="left" w:pos="2650"/>
        </w:tabs>
        <w:ind w:left="879" w:right="896"/>
        <w:rPr>
          <w:rFonts w:ascii="Times New Roman" w:hAnsi="Times New Roman" w:cs="Times New Roman"/>
        </w:rPr>
      </w:pPr>
    </w:p>
    <w:p w14:paraId="42C51DC6"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Continuous Monitoring: As technology evolves, continuous monitoring and updates to the predictive model will be essential to adapt to changing job dynamics and ensure the accuracy of predictions.</w:t>
      </w:r>
    </w:p>
    <w:p w14:paraId="1F140974" w14:textId="77777777" w:rsidR="00801BF3" w:rsidRDefault="00801BF3" w:rsidP="00400D8F">
      <w:pPr>
        <w:tabs>
          <w:tab w:val="left" w:pos="2650"/>
        </w:tabs>
        <w:ind w:left="879" w:right="896"/>
        <w:rPr>
          <w:rFonts w:ascii="Times New Roman" w:hAnsi="Times New Roman" w:cs="Times New Roman"/>
        </w:rPr>
      </w:pPr>
    </w:p>
    <w:p w14:paraId="5EBB64CE" w14:textId="77777777" w:rsidR="00801BF3" w:rsidRDefault="00000000" w:rsidP="00400D8F">
      <w:pPr>
        <w:tabs>
          <w:tab w:val="left" w:pos="2650"/>
        </w:tabs>
        <w:ind w:left="879" w:right="896"/>
        <w:rPr>
          <w:rFonts w:ascii="Times New Roman" w:hAnsi="Times New Roman" w:cs="Times New Roman"/>
        </w:rPr>
      </w:pPr>
      <w:r>
        <w:rPr>
          <w:rFonts w:ascii="Times New Roman" w:hAnsi="Times New Roman" w:cs="Times New Roman"/>
        </w:rPr>
        <w:t>Expanding the Model: Future iterations of the model could incorporate additional features, such as educational qualifications, industry-specific trends, and geographical considerations, to provide a more comprehensive assessment of job threats.</w:t>
      </w:r>
    </w:p>
    <w:p w14:paraId="56171F7B" w14:textId="77777777" w:rsidR="00801BF3" w:rsidRDefault="00801BF3" w:rsidP="00400D8F">
      <w:pPr>
        <w:tabs>
          <w:tab w:val="left" w:pos="2650"/>
        </w:tabs>
        <w:ind w:left="879" w:right="896"/>
        <w:rPr>
          <w:rFonts w:ascii="Times New Roman" w:hAnsi="Times New Roman" w:cs="Times New Roman"/>
        </w:rPr>
      </w:pPr>
    </w:p>
    <w:p w14:paraId="501F9A0F" w14:textId="77777777" w:rsidR="00801BF3" w:rsidRDefault="00801BF3">
      <w:pPr>
        <w:tabs>
          <w:tab w:val="left" w:pos="2650"/>
        </w:tabs>
        <w:rPr>
          <w:rFonts w:ascii="Times New Roman" w:hAnsi="Times New Roman" w:cs="Times New Roman"/>
        </w:rPr>
      </w:pPr>
    </w:p>
    <w:p w14:paraId="67660C43" w14:textId="77777777" w:rsidR="00801BF3" w:rsidRDefault="00801BF3">
      <w:pPr>
        <w:pStyle w:val="Heading1"/>
        <w:tabs>
          <w:tab w:val="left" w:pos="2650"/>
        </w:tabs>
        <w:spacing w:before="71"/>
        <w:ind w:left="2650" w:firstLine="0"/>
        <w:jc w:val="right"/>
        <w:rPr>
          <w:rFonts w:ascii="Times New Roman" w:hAnsi="Times New Roman" w:cs="Times New Roman"/>
        </w:rPr>
      </w:pPr>
    </w:p>
    <w:p w14:paraId="50F145DF" w14:textId="77777777" w:rsidR="00801BF3" w:rsidRDefault="00801BF3">
      <w:pPr>
        <w:spacing w:line="288" w:lineRule="auto"/>
        <w:ind w:left="284" w:right="894"/>
        <w:jc w:val="both"/>
        <w:rPr>
          <w:rFonts w:ascii="Times New Roman" w:hAnsi="Times New Roman" w:cs="Times New Roman"/>
        </w:rPr>
        <w:sectPr w:rsidR="00801BF3" w:rsidSect="000909A2">
          <w:pgSz w:w="12240" w:h="15840"/>
          <w:pgMar w:top="94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3126C8E" w14:textId="77777777" w:rsidR="00801BF3" w:rsidRDefault="00000000">
      <w:pPr>
        <w:pStyle w:val="Heading1"/>
        <w:numPr>
          <w:ilvl w:val="0"/>
          <w:numId w:val="12"/>
        </w:numPr>
        <w:spacing w:before="71"/>
        <w:ind w:left="4111" w:right="1552" w:hanging="283"/>
        <w:rPr>
          <w:rFonts w:ascii="Times New Roman" w:hAnsi="Times New Roman" w:cs="Times New Roman"/>
        </w:rPr>
      </w:pPr>
      <w:r>
        <w:rPr>
          <w:rFonts w:ascii="Times New Roman" w:hAnsi="Times New Roman" w:cs="Times New Roman"/>
        </w:rPr>
        <w:lastRenderedPageBreak/>
        <w:t>REFERENCES</w:t>
      </w:r>
    </w:p>
    <w:p w14:paraId="5C736F41" w14:textId="77777777" w:rsidR="0013019D" w:rsidRDefault="0013019D" w:rsidP="001A5EBF">
      <w:pPr>
        <w:ind w:left="879" w:right="896"/>
      </w:pPr>
    </w:p>
    <w:p w14:paraId="0DEAAB84" w14:textId="77777777" w:rsidR="001A5EBF" w:rsidRDefault="001A5EBF" w:rsidP="001A5EBF">
      <w:pPr>
        <w:ind w:left="879" w:right="896"/>
      </w:pPr>
    </w:p>
    <w:p w14:paraId="294EE59F" w14:textId="50A63D36" w:rsidR="0013019D" w:rsidRDefault="0013019D" w:rsidP="001A5EBF">
      <w:pPr>
        <w:pStyle w:val="ListParagraph"/>
        <w:numPr>
          <w:ilvl w:val="0"/>
          <w:numId w:val="13"/>
        </w:numPr>
        <w:spacing w:line="600" w:lineRule="auto"/>
        <w:ind w:left="879" w:right="896"/>
      </w:pPr>
      <w:r>
        <w:t xml:space="preserve"> </w:t>
      </w:r>
      <w:hyperlink r:id="rId45" w:history="1">
        <w:r w:rsidRPr="005967B3">
          <w:rPr>
            <w:rStyle w:val="Hyperlink"/>
          </w:rPr>
          <w:t>https://www.timextender.com/blog/data-empowered-leadership/rise-of-the-machines-impact-artificial-intelligence-machine-learning-data-automation-integration</w:t>
        </w:r>
      </w:hyperlink>
    </w:p>
    <w:p w14:paraId="7EE009CE" w14:textId="1A472A4B" w:rsidR="0013019D" w:rsidRDefault="00000000" w:rsidP="001A5EBF">
      <w:pPr>
        <w:pStyle w:val="ListParagraph"/>
        <w:numPr>
          <w:ilvl w:val="0"/>
          <w:numId w:val="13"/>
        </w:numPr>
        <w:spacing w:line="600" w:lineRule="auto"/>
        <w:ind w:left="879" w:right="896"/>
      </w:pPr>
      <w:hyperlink r:id="rId46" w:history="1">
        <w:r w:rsidR="0013019D" w:rsidRPr="005967B3">
          <w:rPr>
            <w:rStyle w:val="Hyperlink"/>
          </w:rPr>
          <w:t>https://www.mckinsey.com/featured-insights/future-of-work/ai-automation-and-the-future-of-work-ten-things-to-solve-for</w:t>
        </w:r>
      </w:hyperlink>
    </w:p>
    <w:p w14:paraId="36A3E16A" w14:textId="6532A6B3" w:rsidR="0013019D" w:rsidRDefault="00000000" w:rsidP="001A5EBF">
      <w:pPr>
        <w:pStyle w:val="ListParagraph"/>
        <w:numPr>
          <w:ilvl w:val="0"/>
          <w:numId w:val="13"/>
        </w:numPr>
        <w:spacing w:line="600" w:lineRule="auto"/>
        <w:ind w:left="879" w:right="896"/>
      </w:pPr>
      <w:hyperlink r:id="rId47" w:history="1">
        <w:r w:rsidR="0013019D" w:rsidRPr="005967B3">
          <w:rPr>
            <w:rStyle w:val="Hyperlink"/>
          </w:rPr>
          <w:t>https://www.sciencedirect.com/science/article/pii/S2667241323000113</w:t>
        </w:r>
      </w:hyperlink>
    </w:p>
    <w:p w14:paraId="1A41D9B7" w14:textId="786A3120" w:rsidR="0013019D" w:rsidRDefault="00000000" w:rsidP="001A5EBF">
      <w:pPr>
        <w:pStyle w:val="ListParagraph"/>
        <w:numPr>
          <w:ilvl w:val="0"/>
          <w:numId w:val="13"/>
        </w:numPr>
        <w:spacing w:line="600" w:lineRule="auto"/>
        <w:ind w:left="879" w:right="896"/>
      </w:pPr>
      <w:hyperlink r:id="rId48" w:history="1">
        <w:r w:rsidR="0013019D" w:rsidRPr="005967B3">
          <w:rPr>
            <w:rStyle w:val="Hyperlink"/>
          </w:rPr>
          <w:t>https://www.run.ai/guides/machine-learning-engineering/machine-learning-automation</w:t>
        </w:r>
      </w:hyperlink>
    </w:p>
    <w:p w14:paraId="54EEA7EE" w14:textId="3D570DEA" w:rsidR="0013019D" w:rsidRDefault="00000000" w:rsidP="001A5EBF">
      <w:pPr>
        <w:pStyle w:val="ListParagraph"/>
        <w:numPr>
          <w:ilvl w:val="0"/>
          <w:numId w:val="13"/>
        </w:numPr>
        <w:spacing w:line="600" w:lineRule="auto"/>
        <w:ind w:left="879" w:right="896"/>
      </w:pPr>
      <w:hyperlink r:id="rId49" w:history="1">
        <w:r w:rsidR="0013019D" w:rsidRPr="005967B3">
          <w:rPr>
            <w:rStyle w:val="Hyperlink"/>
          </w:rPr>
          <w:t>https://www.mckinsey.com/~/media/McKinsey/Business%20Functions/McKinsey%20Digital/Our%20Insights/Driving%20impact%20at%20scale%20from%20automation%20and%20AI/Driving-impact-at-scale-from-automation-and-AI.ashx</w:t>
        </w:r>
      </w:hyperlink>
    </w:p>
    <w:p w14:paraId="387A568F" w14:textId="46F35E80" w:rsidR="0013019D" w:rsidRDefault="00000000" w:rsidP="001A5EBF">
      <w:pPr>
        <w:pStyle w:val="ListParagraph"/>
        <w:numPr>
          <w:ilvl w:val="0"/>
          <w:numId w:val="13"/>
        </w:numPr>
        <w:spacing w:line="600" w:lineRule="auto"/>
        <w:ind w:left="879" w:right="896"/>
      </w:pPr>
      <w:hyperlink r:id="rId50" w:history="1">
        <w:r w:rsidR="0013019D" w:rsidRPr="005967B3">
          <w:rPr>
            <w:rStyle w:val="Hyperlink"/>
          </w:rPr>
          <w:t>https://hubtgi.com/the-benefits-of-machine-learning-and-ai-in-process-automation/</w:t>
        </w:r>
      </w:hyperlink>
    </w:p>
    <w:p w14:paraId="6E88CD9F" w14:textId="76BD24AC" w:rsidR="0013019D" w:rsidRDefault="00000000" w:rsidP="001A5EBF">
      <w:pPr>
        <w:pStyle w:val="ListParagraph"/>
        <w:numPr>
          <w:ilvl w:val="0"/>
          <w:numId w:val="13"/>
        </w:numPr>
        <w:spacing w:line="600" w:lineRule="auto"/>
        <w:ind w:left="879" w:right="896"/>
      </w:pPr>
      <w:hyperlink r:id="rId51" w:history="1">
        <w:r w:rsidR="0013019D" w:rsidRPr="005967B3">
          <w:rPr>
            <w:rStyle w:val="Hyperlink"/>
          </w:rPr>
          <w:t>https://emeritus.org/blog/ai-and-ml-benefits-of-ai-automation/</w:t>
        </w:r>
      </w:hyperlink>
    </w:p>
    <w:p w14:paraId="1FB44CB1" w14:textId="58B46C3D" w:rsidR="0013019D" w:rsidRDefault="00000000" w:rsidP="001A5EBF">
      <w:pPr>
        <w:pStyle w:val="ListParagraph"/>
        <w:numPr>
          <w:ilvl w:val="0"/>
          <w:numId w:val="13"/>
        </w:numPr>
        <w:spacing w:line="600" w:lineRule="auto"/>
        <w:ind w:left="879" w:right="896"/>
      </w:pPr>
      <w:hyperlink r:id="rId52" w:history="1">
        <w:r w:rsidR="0013019D" w:rsidRPr="005967B3">
          <w:rPr>
            <w:rStyle w:val="Hyperlink"/>
          </w:rPr>
          <w:t>https://www.machinemetrics.com/blog/the-impact-of-ai-and-machine-learning-on-manufacturing</w:t>
        </w:r>
      </w:hyperlink>
    </w:p>
    <w:p w14:paraId="19E0BC74" w14:textId="03A0B926" w:rsidR="003521A6" w:rsidRDefault="00000000" w:rsidP="001A5EBF">
      <w:pPr>
        <w:pStyle w:val="ListParagraph"/>
        <w:numPr>
          <w:ilvl w:val="0"/>
          <w:numId w:val="13"/>
        </w:numPr>
        <w:spacing w:line="600" w:lineRule="auto"/>
        <w:ind w:left="879" w:right="896"/>
      </w:pPr>
      <w:hyperlink r:id="rId53" w:history="1">
        <w:r w:rsidR="003521A6" w:rsidRPr="005967B3">
          <w:rPr>
            <w:rStyle w:val="Hyperlink"/>
          </w:rPr>
          <w:t>https://www.concur.com/blog/article/how-automation-artificial-intelligence-and-machine-learning-are-helping-organizations</w:t>
        </w:r>
      </w:hyperlink>
    </w:p>
    <w:p w14:paraId="50D37B7F" w14:textId="32E9D4AB" w:rsidR="003521A6" w:rsidRDefault="00000000" w:rsidP="001A5EBF">
      <w:pPr>
        <w:pStyle w:val="ListParagraph"/>
        <w:numPr>
          <w:ilvl w:val="0"/>
          <w:numId w:val="13"/>
        </w:numPr>
        <w:spacing w:line="600" w:lineRule="auto"/>
        <w:ind w:left="879" w:right="896"/>
      </w:pPr>
      <w:hyperlink r:id="rId54" w:history="1">
        <w:r w:rsidR="003521A6" w:rsidRPr="005967B3">
          <w:rPr>
            <w:rStyle w:val="Hyperlink"/>
          </w:rPr>
          <w:t>https://builtin.com/machine-learning/automl-automated-machine-learning</w:t>
        </w:r>
      </w:hyperlink>
    </w:p>
    <w:p w14:paraId="20CA8F1D" w14:textId="77777777" w:rsidR="003521A6" w:rsidRDefault="003521A6" w:rsidP="003521A6">
      <w:pPr>
        <w:pStyle w:val="ListParagraph"/>
        <w:spacing w:line="600" w:lineRule="auto"/>
      </w:pPr>
    </w:p>
    <w:p w14:paraId="010929DC" w14:textId="77777777" w:rsidR="0013019D" w:rsidRDefault="0013019D" w:rsidP="0013019D">
      <w:pPr>
        <w:pStyle w:val="ListParagraph"/>
      </w:pPr>
    </w:p>
    <w:p w14:paraId="144EBAEA" w14:textId="77777777" w:rsidR="0013019D" w:rsidRDefault="0013019D" w:rsidP="0013019D"/>
    <w:p w14:paraId="7FAB6FD5" w14:textId="77777777" w:rsidR="0013019D" w:rsidRDefault="0013019D" w:rsidP="0013019D"/>
    <w:p w14:paraId="0B7AE2BC" w14:textId="77777777" w:rsidR="0013019D" w:rsidRDefault="0013019D" w:rsidP="0013019D"/>
    <w:p w14:paraId="3FFC3FE3" w14:textId="77777777" w:rsidR="0013019D" w:rsidRPr="0013019D" w:rsidRDefault="0013019D" w:rsidP="0013019D"/>
    <w:p w14:paraId="04DB56AF" w14:textId="77777777" w:rsidR="00801BF3" w:rsidRDefault="00801BF3">
      <w:pPr>
        <w:spacing w:line="360" w:lineRule="auto"/>
        <w:ind w:right="768"/>
        <w:jc w:val="both"/>
        <w:rPr>
          <w:rFonts w:ascii="Times New Roman" w:eastAsia="Times New Roman" w:hAnsi="Times New Roman" w:cs="Times New Roman"/>
          <w:color w:val="000000"/>
          <w:sz w:val="24"/>
          <w:szCs w:val="24"/>
        </w:rPr>
      </w:pPr>
    </w:p>
    <w:sectPr w:rsidR="00801BF3" w:rsidSect="000909A2">
      <w:pgSz w:w="12240" w:h="15840"/>
      <w:pgMar w:top="940" w:right="300" w:bottom="280" w:left="8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17660" w14:textId="77777777" w:rsidR="00C33869" w:rsidRDefault="00C33869">
      <w:r>
        <w:separator/>
      </w:r>
    </w:p>
  </w:endnote>
  <w:endnote w:type="continuationSeparator" w:id="0">
    <w:p w14:paraId="241B7512" w14:textId="77777777" w:rsidR="00C33869" w:rsidRDefault="00C3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Segoe Print"/>
    <w:charset w:val="00"/>
    <w:family w:val="auto"/>
    <w:pitch w:val="variable"/>
    <w:sig w:usb0="E0000AFF" w:usb1="5000217F" w:usb2="00000021"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129994"/>
      <w:docPartObj>
        <w:docPartGallery w:val="Page Numbers (Bottom of Page)"/>
        <w:docPartUnique/>
      </w:docPartObj>
    </w:sdtPr>
    <w:sdtEndPr>
      <w:rPr>
        <w:noProof/>
      </w:rPr>
    </w:sdtEndPr>
    <w:sdtContent>
      <w:p w14:paraId="0A11372B" w14:textId="56C2DD70" w:rsidR="00E87ACA" w:rsidRDefault="00E87ACA">
        <w:pPr>
          <w:pStyle w:val="Footer"/>
          <w:jc w:val="center"/>
        </w:pPr>
        <w:proofErr w:type="spellStart"/>
        <w:r>
          <w:t>i</w:t>
        </w:r>
        <w:proofErr w:type="spellEnd"/>
      </w:p>
    </w:sdtContent>
  </w:sdt>
  <w:p w14:paraId="4A3513E3" w14:textId="7F12AA03" w:rsidR="00801BF3" w:rsidRDefault="00801BF3">
    <w:pPr>
      <w:tabs>
        <w:tab w:val="center" w:pos="4513"/>
        <w:tab w:val="right" w:pos="9026"/>
      </w:tabs>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727886"/>
      <w:docPartObj>
        <w:docPartGallery w:val="Page Numbers (Bottom of Page)"/>
        <w:docPartUnique/>
      </w:docPartObj>
    </w:sdtPr>
    <w:sdtEndPr>
      <w:rPr>
        <w:noProof/>
      </w:rPr>
    </w:sdtEndPr>
    <w:sdtContent>
      <w:p w14:paraId="65562953" w14:textId="1940AB3E" w:rsidR="00E87ACA" w:rsidRDefault="00E87ACA">
        <w:pPr>
          <w:pStyle w:val="Footer"/>
          <w:jc w:val="center"/>
        </w:pPr>
        <w:r>
          <w:t>ii</w:t>
        </w:r>
      </w:p>
    </w:sdtContent>
  </w:sdt>
  <w:p w14:paraId="357C453F" w14:textId="77777777" w:rsidR="00E87ACA" w:rsidRDefault="00E87ACA">
    <w:pPr>
      <w:tabs>
        <w:tab w:val="center" w:pos="4513"/>
        <w:tab w:val="right" w:pos="9026"/>
      </w:tabs>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768984"/>
      <w:docPartObj>
        <w:docPartGallery w:val="Page Numbers (Bottom of Page)"/>
        <w:docPartUnique/>
      </w:docPartObj>
    </w:sdtPr>
    <w:sdtEndPr>
      <w:rPr>
        <w:noProof/>
      </w:rPr>
    </w:sdtEndPr>
    <w:sdtContent>
      <w:p w14:paraId="2E9145DE" w14:textId="70794EFA" w:rsidR="00E87ACA" w:rsidRDefault="00E87ACA">
        <w:pPr>
          <w:pStyle w:val="Footer"/>
          <w:jc w:val="center"/>
        </w:pPr>
        <w:r>
          <w:t>iii</w:t>
        </w:r>
      </w:p>
    </w:sdtContent>
  </w:sdt>
  <w:p w14:paraId="5147A136" w14:textId="77777777" w:rsidR="00E87ACA" w:rsidRDefault="00E87ACA">
    <w:pPr>
      <w:tabs>
        <w:tab w:val="center" w:pos="4513"/>
        <w:tab w:val="right" w:pos="9026"/>
      </w:tabs>
      <w:rPr>
        <w:rFonts w:ascii="Times New Roman" w:eastAsia="Times New Roman" w:hAnsi="Times New Roman" w:cs="Times New Roman"/>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9F4E2" w14:textId="10A46753" w:rsidR="00E87ACA" w:rsidRDefault="00C35933" w:rsidP="00C35933">
    <w:pPr>
      <w:pStyle w:val="Footer"/>
      <w:jc w:val="center"/>
      <w:rPr>
        <w:rFonts w:ascii="Times New Roman" w:eastAsia="Times New Roman" w:hAnsi="Times New Roman" w:cs="Times New Roman"/>
        <w:color w:val="000000"/>
      </w:rPr>
    </w:pPr>
    <w:r>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0785518"/>
      <w:docPartObj>
        <w:docPartGallery w:val="Page Numbers (Bottom of Page)"/>
        <w:docPartUnique/>
      </w:docPartObj>
    </w:sdtPr>
    <w:sdtEndPr>
      <w:rPr>
        <w:noProof/>
      </w:rPr>
    </w:sdtEndPr>
    <w:sdtContent>
      <w:p w14:paraId="2A2C3219" w14:textId="0D3E9B73" w:rsidR="00E87ACA" w:rsidRDefault="00C35933">
        <w:pPr>
          <w:pStyle w:val="Footer"/>
          <w:jc w:val="center"/>
        </w:pPr>
        <w:r>
          <w:t>v</w:t>
        </w:r>
      </w:p>
    </w:sdtContent>
  </w:sdt>
  <w:p w14:paraId="7C8AA253" w14:textId="77777777" w:rsidR="00E87ACA" w:rsidRDefault="00E87ACA">
    <w:pPr>
      <w:tabs>
        <w:tab w:val="center" w:pos="4513"/>
        <w:tab w:val="right" w:pos="9026"/>
      </w:tabs>
      <w:rPr>
        <w:rFonts w:ascii="Times New Roman" w:eastAsia="Times New Roman" w:hAnsi="Times New Roman" w:cs="Times New Roman"/>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295618"/>
      <w:docPartObj>
        <w:docPartGallery w:val="Page Numbers (Bottom of Page)"/>
        <w:docPartUnique/>
      </w:docPartObj>
    </w:sdtPr>
    <w:sdtEndPr>
      <w:rPr>
        <w:noProof/>
      </w:rPr>
    </w:sdtEndPr>
    <w:sdtContent>
      <w:p w14:paraId="6059ADDF" w14:textId="3AAA401E" w:rsidR="00C35933" w:rsidRDefault="00C35933">
        <w:pPr>
          <w:pStyle w:val="Footer"/>
          <w:jc w:val="center"/>
        </w:pPr>
        <w:r>
          <w:t>vi</w:t>
        </w:r>
      </w:p>
    </w:sdtContent>
  </w:sdt>
  <w:p w14:paraId="6B702019" w14:textId="77777777" w:rsidR="00C35933" w:rsidRDefault="00C35933">
    <w:pPr>
      <w:tabs>
        <w:tab w:val="center" w:pos="4513"/>
        <w:tab w:val="right" w:pos="9026"/>
      </w:tabs>
      <w:rPr>
        <w:rFonts w:ascii="Times New Roman" w:eastAsia="Times New Roman" w:hAnsi="Times New Roman" w:cs="Times New Roman"/>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14431"/>
      <w:docPartObj>
        <w:docPartGallery w:val="Page Numbers (Bottom of Page)"/>
        <w:docPartUnique/>
      </w:docPartObj>
    </w:sdtPr>
    <w:sdtEndPr>
      <w:rPr>
        <w:noProof/>
      </w:rPr>
    </w:sdtEndPr>
    <w:sdtContent>
      <w:p w14:paraId="45446AF3" w14:textId="77777777" w:rsidR="00C35933" w:rsidRDefault="00C359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C7CA63" w14:textId="77777777" w:rsidR="00C35933" w:rsidRDefault="00C35933">
    <w:pPr>
      <w:tabs>
        <w:tab w:val="center" w:pos="4513"/>
        <w:tab w:val="right" w:pos="9026"/>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3C8EC" w14:textId="77777777" w:rsidR="00C33869" w:rsidRDefault="00C33869">
      <w:r>
        <w:separator/>
      </w:r>
    </w:p>
  </w:footnote>
  <w:footnote w:type="continuationSeparator" w:id="0">
    <w:p w14:paraId="384C048A" w14:textId="77777777" w:rsidR="00C33869" w:rsidRDefault="00C3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BF205925"/>
    <w:multiLevelType w:val="multilevel"/>
    <w:tmpl w:val="BF2059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360" w:hanging="360"/>
      </w:pPr>
      <w:rPr>
        <w:rFonts w:ascii="Noto Sans Symbols" w:eastAsia="Noto Sans Symbols" w:hAnsi="Noto Sans Symbols" w:cs="Noto Sans Symbols"/>
      </w:rPr>
    </w:lvl>
    <w:lvl w:ilvl="1">
      <w:numFmt w:val="bullet"/>
      <w:lvlText w:val="•"/>
      <w:lvlJc w:val="left"/>
      <w:pPr>
        <w:ind w:left="1080" w:hanging="360"/>
      </w:pPr>
      <w:rPr>
        <w:rFonts w:ascii="Arial" w:eastAsia="Arial" w:hAnsi="Arial" w:cs="Arial"/>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053208E"/>
    <w:multiLevelType w:val="multilevel"/>
    <w:tmpl w:val="0053208E"/>
    <w:lvl w:ilvl="0">
      <w:start w:val="1"/>
      <w:numFmt w:val="decimal"/>
      <w:lvlText w:val="%1."/>
      <w:lvlJc w:val="left"/>
      <w:pPr>
        <w:ind w:left="565" w:hanging="225"/>
      </w:pPr>
      <w:rPr>
        <w:rFonts w:ascii="Times New Roman" w:eastAsia="Times New Roman" w:hAnsi="Times New Roman" w:cs="Times New Roman"/>
        <w:b/>
        <w:sz w:val="22"/>
        <w:szCs w:val="22"/>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bullet"/>
      <w:lvlText w:val="•"/>
      <w:lvlJc w:val="left"/>
      <w:pPr>
        <w:ind w:left="3368" w:hanging="660"/>
      </w:pPr>
    </w:lvl>
    <w:lvl w:ilvl="5">
      <w:numFmt w:val="bullet"/>
      <w:lvlText w:val="•"/>
      <w:lvlJc w:val="left"/>
      <w:pPr>
        <w:ind w:left="4657" w:hanging="660"/>
      </w:pPr>
    </w:lvl>
    <w:lvl w:ilvl="6">
      <w:numFmt w:val="bullet"/>
      <w:lvlText w:val="•"/>
      <w:lvlJc w:val="left"/>
      <w:pPr>
        <w:ind w:left="5945" w:hanging="660"/>
      </w:pPr>
    </w:lvl>
    <w:lvl w:ilvl="7">
      <w:numFmt w:val="bullet"/>
      <w:lvlText w:val="•"/>
      <w:lvlJc w:val="left"/>
      <w:pPr>
        <w:ind w:left="7234" w:hanging="660"/>
      </w:pPr>
    </w:lvl>
    <w:lvl w:ilvl="8">
      <w:numFmt w:val="bullet"/>
      <w:lvlText w:val="•"/>
      <w:lvlJc w:val="left"/>
      <w:pPr>
        <w:ind w:left="8522" w:hanging="660"/>
      </w:pPr>
    </w:lvl>
  </w:abstractNum>
  <w:abstractNum w:abstractNumId="5" w15:restartNumberingAfterBreak="0">
    <w:nsid w:val="0248C179"/>
    <w:multiLevelType w:val="multilevel"/>
    <w:tmpl w:val="0248C179"/>
    <w:lvl w:ilvl="0">
      <w:start w:val="5"/>
      <w:numFmt w:val="decimal"/>
      <w:lvlText w:val="%1"/>
      <w:lvlJc w:val="left"/>
      <w:pPr>
        <w:ind w:left="1525" w:hanging="570"/>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1675" w:hanging="360"/>
      </w:pPr>
    </w:lvl>
    <w:lvl w:ilvl="4">
      <w:numFmt w:val="bullet"/>
      <w:lvlText w:val="•"/>
      <w:lvlJc w:val="left"/>
      <w:pPr>
        <w:ind w:left="4035" w:hanging="360"/>
      </w:pPr>
    </w:lvl>
    <w:lvl w:ilvl="5">
      <w:numFmt w:val="bullet"/>
      <w:lvlText w:val="•"/>
      <w:lvlJc w:val="left"/>
      <w:pPr>
        <w:ind w:left="5212" w:hanging="360"/>
      </w:pPr>
    </w:lvl>
    <w:lvl w:ilvl="6">
      <w:numFmt w:val="bullet"/>
      <w:lvlText w:val="•"/>
      <w:lvlJc w:val="left"/>
      <w:pPr>
        <w:ind w:left="6390" w:hanging="360"/>
      </w:pPr>
    </w:lvl>
    <w:lvl w:ilvl="7">
      <w:numFmt w:val="bullet"/>
      <w:lvlText w:val="•"/>
      <w:lvlJc w:val="left"/>
      <w:pPr>
        <w:ind w:left="7567" w:hanging="360"/>
      </w:pPr>
    </w:lvl>
    <w:lvl w:ilvl="8">
      <w:numFmt w:val="bullet"/>
      <w:lvlText w:val="•"/>
      <w:lvlJc w:val="left"/>
      <w:pPr>
        <w:ind w:left="8745" w:hanging="360"/>
      </w:pPr>
    </w:lvl>
  </w:abstractNum>
  <w:abstractNum w:abstractNumId="6"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EE937BD"/>
    <w:multiLevelType w:val="hybridMultilevel"/>
    <w:tmpl w:val="F2FA1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23949FA"/>
    <w:multiLevelType w:val="hybridMultilevel"/>
    <w:tmpl w:val="683E68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B654F3"/>
    <w:multiLevelType w:val="multilevel"/>
    <w:tmpl w:val="25B654F3"/>
    <w:lvl w:ilvl="0">
      <w:numFmt w:val="bullet"/>
      <w:lvlText w:val="●"/>
      <w:lvlJc w:val="left"/>
      <w:pPr>
        <w:ind w:left="1675" w:hanging="360"/>
      </w:pPr>
      <w:rPr>
        <w:rFonts w:ascii="Helvetica Neue" w:eastAsia="Helvetica Neue" w:hAnsi="Helvetica Neue" w:cs="Helvetica Neue"/>
        <w:sz w:val="24"/>
        <w:szCs w:val="24"/>
      </w:rPr>
    </w:lvl>
    <w:lvl w:ilvl="1">
      <w:numFmt w:val="bullet"/>
      <w:lvlText w:val="•"/>
      <w:lvlJc w:val="left"/>
      <w:pPr>
        <w:ind w:left="2622" w:hanging="360"/>
      </w:pPr>
    </w:lvl>
    <w:lvl w:ilvl="2">
      <w:numFmt w:val="bullet"/>
      <w:lvlText w:val="•"/>
      <w:lvlJc w:val="left"/>
      <w:pPr>
        <w:ind w:left="3564" w:hanging="360"/>
      </w:pPr>
    </w:lvl>
    <w:lvl w:ilvl="3">
      <w:numFmt w:val="bullet"/>
      <w:lvlText w:val="•"/>
      <w:lvlJc w:val="left"/>
      <w:pPr>
        <w:ind w:left="4506" w:hanging="360"/>
      </w:pPr>
    </w:lvl>
    <w:lvl w:ilvl="4">
      <w:numFmt w:val="bullet"/>
      <w:lvlText w:val="•"/>
      <w:lvlJc w:val="left"/>
      <w:pPr>
        <w:ind w:left="5448" w:hanging="360"/>
      </w:pPr>
    </w:lvl>
    <w:lvl w:ilvl="5">
      <w:numFmt w:val="bullet"/>
      <w:lvlText w:val="•"/>
      <w:lvlJc w:val="left"/>
      <w:pPr>
        <w:ind w:left="6390" w:hanging="360"/>
      </w:pPr>
    </w:lvl>
    <w:lvl w:ilvl="6">
      <w:numFmt w:val="bullet"/>
      <w:lvlText w:val="•"/>
      <w:lvlJc w:val="left"/>
      <w:pPr>
        <w:ind w:left="7332" w:hanging="360"/>
      </w:pPr>
    </w:lvl>
    <w:lvl w:ilvl="7">
      <w:numFmt w:val="bullet"/>
      <w:lvlText w:val="•"/>
      <w:lvlJc w:val="left"/>
      <w:pPr>
        <w:ind w:left="8274" w:hanging="360"/>
      </w:pPr>
    </w:lvl>
    <w:lvl w:ilvl="8">
      <w:numFmt w:val="bullet"/>
      <w:lvlText w:val="•"/>
      <w:lvlJc w:val="left"/>
      <w:pPr>
        <w:ind w:left="9216" w:hanging="360"/>
      </w:pPr>
    </w:lvl>
  </w:abstractNum>
  <w:abstractNum w:abstractNumId="10" w15:restartNumberingAfterBreak="0">
    <w:nsid w:val="2A8F537B"/>
    <w:multiLevelType w:val="multilevel"/>
    <w:tmpl w:val="2A8F537B"/>
    <w:lvl w:ilvl="0">
      <w:start w:val="10"/>
      <w:numFmt w:val="decimal"/>
      <w:lvlText w:val="%1."/>
      <w:lvlJc w:val="left"/>
      <w:pPr>
        <w:ind w:left="78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9ADCABA"/>
    <w:multiLevelType w:val="multilevel"/>
    <w:tmpl w:val="59ADCABA"/>
    <w:lvl w:ilvl="0">
      <w:start w:val="1"/>
      <w:numFmt w:val="decimal"/>
      <w:lvlText w:val="%1"/>
      <w:lvlJc w:val="left"/>
      <w:pPr>
        <w:ind w:left="420" w:hanging="420"/>
      </w:pPr>
      <w:rPr>
        <w:u w:val="none"/>
      </w:rPr>
    </w:lvl>
    <w:lvl w:ilvl="1">
      <w:start w:val="1"/>
      <w:numFmt w:val="decimal"/>
      <w:lvlText w:val="%1.%2"/>
      <w:lvlJc w:val="left"/>
      <w:pPr>
        <w:ind w:left="964" w:hanging="420"/>
      </w:pPr>
      <w:rPr>
        <w:u w:val="none"/>
      </w:rPr>
    </w:lvl>
    <w:lvl w:ilvl="2">
      <w:start w:val="1"/>
      <w:numFmt w:val="decimal"/>
      <w:lvlText w:val="%1.%2.%3"/>
      <w:lvlJc w:val="left"/>
      <w:pPr>
        <w:ind w:left="1808" w:hanging="720"/>
      </w:pPr>
      <w:rPr>
        <w:u w:val="none"/>
      </w:rPr>
    </w:lvl>
    <w:lvl w:ilvl="3">
      <w:start w:val="1"/>
      <w:numFmt w:val="decimal"/>
      <w:lvlText w:val="%1.%2.%3.%4"/>
      <w:lvlJc w:val="left"/>
      <w:pPr>
        <w:ind w:left="2712" w:hanging="1080"/>
      </w:pPr>
      <w:rPr>
        <w:u w:val="none"/>
      </w:rPr>
    </w:lvl>
    <w:lvl w:ilvl="4">
      <w:start w:val="1"/>
      <w:numFmt w:val="decimal"/>
      <w:lvlText w:val="%1.%2.%3.%4.%5"/>
      <w:lvlJc w:val="left"/>
      <w:pPr>
        <w:ind w:left="3256" w:hanging="1080"/>
      </w:pPr>
      <w:rPr>
        <w:u w:val="none"/>
      </w:rPr>
    </w:lvl>
    <w:lvl w:ilvl="5">
      <w:start w:val="1"/>
      <w:numFmt w:val="decimal"/>
      <w:lvlText w:val="%1.%2.%3.%4.%5.%6"/>
      <w:lvlJc w:val="left"/>
      <w:pPr>
        <w:ind w:left="4160" w:hanging="1440"/>
      </w:pPr>
      <w:rPr>
        <w:u w:val="none"/>
      </w:rPr>
    </w:lvl>
    <w:lvl w:ilvl="6">
      <w:start w:val="1"/>
      <w:numFmt w:val="decimal"/>
      <w:lvlText w:val="%1.%2.%3.%4.%5.%6.%7"/>
      <w:lvlJc w:val="left"/>
      <w:pPr>
        <w:ind w:left="4704" w:hanging="1440"/>
      </w:pPr>
      <w:rPr>
        <w:u w:val="none"/>
      </w:rPr>
    </w:lvl>
    <w:lvl w:ilvl="7">
      <w:start w:val="1"/>
      <w:numFmt w:val="decimal"/>
      <w:lvlText w:val="%1.%2.%3.%4.%5.%6.%7.%8"/>
      <w:lvlJc w:val="left"/>
      <w:pPr>
        <w:ind w:left="5608" w:hanging="1800"/>
      </w:pPr>
      <w:rPr>
        <w:u w:val="none"/>
      </w:rPr>
    </w:lvl>
    <w:lvl w:ilvl="8">
      <w:start w:val="1"/>
      <w:numFmt w:val="decimal"/>
      <w:lvlText w:val="%1.%2.%3.%4.%5.%6.%7.%8.%9"/>
      <w:lvlJc w:val="left"/>
      <w:pPr>
        <w:ind w:left="6512" w:hanging="2160"/>
      </w:pPr>
      <w:rPr>
        <w:u w:val="none"/>
      </w:rPr>
    </w:lvl>
  </w:abstractNum>
  <w:abstractNum w:abstractNumId="12" w15:restartNumberingAfterBreak="0">
    <w:nsid w:val="72183CF9"/>
    <w:multiLevelType w:val="multilevel"/>
    <w:tmpl w:val="72183CF9"/>
    <w:lvl w:ilvl="0">
      <w:start w:val="4"/>
      <w:numFmt w:val="decimal"/>
      <w:lvlText w:val="%1"/>
      <w:lvlJc w:val="left"/>
      <w:pPr>
        <w:ind w:left="1165" w:hanging="585"/>
      </w:pPr>
    </w:lvl>
    <w:lvl w:ilvl="1">
      <w:numFmt w:val="decimal"/>
      <w:lvlText w:val=""/>
      <w:lvlJc w:val="left"/>
      <w:pPr>
        <w:ind w:left="0" w:firstLine="0"/>
      </w:pPr>
    </w:lvl>
    <w:lvl w:ilvl="2">
      <w:numFmt w:val="decimal"/>
      <w:lvlText w:val=""/>
      <w:lvlJc w:val="left"/>
      <w:pPr>
        <w:ind w:left="0" w:firstLine="0"/>
      </w:pPr>
    </w:lvl>
    <w:lvl w:ilvl="3">
      <w:numFmt w:val="bullet"/>
      <w:lvlText w:val="●"/>
      <w:lvlJc w:val="left"/>
      <w:pPr>
        <w:ind w:left="1675" w:hanging="360"/>
      </w:pPr>
      <w:rPr>
        <w:rFonts w:ascii="Helvetica Neue" w:eastAsia="Helvetica Neue" w:hAnsi="Helvetica Neue" w:cs="Helvetica Neue"/>
        <w:sz w:val="24"/>
        <w:szCs w:val="24"/>
      </w:rPr>
    </w:lvl>
    <w:lvl w:ilvl="4">
      <w:numFmt w:val="bullet"/>
      <w:lvlText w:val="•"/>
      <w:lvlJc w:val="left"/>
      <w:pPr>
        <w:ind w:left="4820" w:hanging="360"/>
      </w:pPr>
    </w:lvl>
    <w:lvl w:ilvl="5">
      <w:numFmt w:val="bullet"/>
      <w:lvlText w:val="•"/>
      <w:lvlJc w:val="left"/>
      <w:pPr>
        <w:ind w:left="5866" w:hanging="360"/>
      </w:pPr>
    </w:lvl>
    <w:lvl w:ilvl="6">
      <w:numFmt w:val="bullet"/>
      <w:lvlText w:val="•"/>
      <w:lvlJc w:val="left"/>
      <w:pPr>
        <w:ind w:left="6913" w:hanging="360"/>
      </w:pPr>
    </w:lvl>
    <w:lvl w:ilvl="7">
      <w:numFmt w:val="bullet"/>
      <w:lvlText w:val="•"/>
      <w:lvlJc w:val="left"/>
      <w:pPr>
        <w:ind w:left="7960" w:hanging="360"/>
      </w:pPr>
    </w:lvl>
    <w:lvl w:ilvl="8">
      <w:numFmt w:val="bullet"/>
      <w:lvlText w:val="•"/>
      <w:lvlJc w:val="left"/>
      <w:pPr>
        <w:ind w:left="9006" w:hanging="360"/>
      </w:pPr>
    </w:lvl>
  </w:abstractNum>
  <w:abstractNum w:abstractNumId="13" w15:restartNumberingAfterBreak="0">
    <w:nsid w:val="765461E6"/>
    <w:multiLevelType w:val="singleLevel"/>
    <w:tmpl w:val="765461E6"/>
    <w:lvl w:ilvl="0">
      <w:start w:val="3"/>
      <w:numFmt w:val="decimal"/>
      <w:lvlText w:val="%1)"/>
      <w:lvlJc w:val="left"/>
      <w:pPr>
        <w:tabs>
          <w:tab w:val="left" w:pos="312"/>
        </w:tabs>
      </w:pPr>
    </w:lvl>
  </w:abstractNum>
  <w:num w:numId="1" w16cid:durableId="1462071677">
    <w:abstractNumId w:val="4"/>
  </w:num>
  <w:num w:numId="2" w16cid:durableId="1087771690">
    <w:abstractNumId w:val="3"/>
  </w:num>
  <w:num w:numId="3" w16cid:durableId="1804157239">
    <w:abstractNumId w:val="11"/>
  </w:num>
  <w:num w:numId="4" w16cid:durableId="1628119511">
    <w:abstractNumId w:val="13"/>
  </w:num>
  <w:num w:numId="5" w16cid:durableId="1202356155">
    <w:abstractNumId w:val="2"/>
  </w:num>
  <w:num w:numId="6" w16cid:durableId="1130440989">
    <w:abstractNumId w:val="1"/>
  </w:num>
  <w:num w:numId="7" w16cid:durableId="673529387">
    <w:abstractNumId w:val="6"/>
  </w:num>
  <w:num w:numId="8" w16cid:durableId="1451900532">
    <w:abstractNumId w:val="9"/>
  </w:num>
  <w:num w:numId="9" w16cid:durableId="9576313">
    <w:abstractNumId w:val="12"/>
  </w:num>
  <w:num w:numId="10" w16cid:durableId="1713460081">
    <w:abstractNumId w:val="5"/>
  </w:num>
  <w:num w:numId="11" w16cid:durableId="1140226234">
    <w:abstractNumId w:val="0"/>
  </w:num>
  <w:num w:numId="12" w16cid:durableId="1715345462">
    <w:abstractNumId w:val="10"/>
  </w:num>
  <w:num w:numId="13" w16cid:durableId="844981221">
    <w:abstractNumId w:val="8"/>
  </w:num>
  <w:num w:numId="14" w16cid:durableId="1540631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F3"/>
    <w:rsid w:val="000909A2"/>
    <w:rsid w:val="0013019D"/>
    <w:rsid w:val="001A5EBF"/>
    <w:rsid w:val="00235A28"/>
    <w:rsid w:val="003432F0"/>
    <w:rsid w:val="003521A6"/>
    <w:rsid w:val="00400D8F"/>
    <w:rsid w:val="00467595"/>
    <w:rsid w:val="004976E7"/>
    <w:rsid w:val="0055163D"/>
    <w:rsid w:val="00554F6B"/>
    <w:rsid w:val="00801BF3"/>
    <w:rsid w:val="008A3FD2"/>
    <w:rsid w:val="00A52129"/>
    <w:rsid w:val="00A96B71"/>
    <w:rsid w:val="00C33869"/>
    <w:rsid w:val="00C35933"/>
    <w:rsid w:val="00E87ACA"/>
    <w:rsid w:val="00F35084"/>
    <w:rsid w:val="2EC71DCC"/>
    <w:rsid w:val="35284044"/>
    <w:rsid w:val="405E2028"/>
    <w:rsid w:val="431F762D"/>
    <w:rsid w:val="6C900FBE"/>
    <w:rsid w:val="7FE36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064E79"/>
  <w15:docId w15:val="{577A8E4F-F9EE-4102-BD3D-C1320A0D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pPr>
    <w:rPr>
      <w:sz w:val="22"/>
      <w:szCs w:val="22"/>
      <w:lang w:val="en-US"/>
    </w:rPr>
  </w:style>
  <w:style w:type="paragraph" w:styleId="Heading1">
    <w:name w:val="heading 1"/>
    <w:basedOn w:val="Normal"/>
    <w:next w:val="Normal"/>
    <w:pPr>
      <w:spacing w:before="59"/>
      <w:ind w:left="324" w:hanging="330"/>
      <w:outlineLvl w:val="0"/>
    </w:pPr>
    <w:rPr>
      <w:b/>
      <w:sz w:val="32"/>
      <w:szCs w:val="32"/>
    </w:rPr>
  </w:style>
  <w:style w:type="paragraph" w:styleId="Heading2">
    <w:name w:val="heading 2"/>
    <w:basedOn w:val="Normal"/>
    <w:next w:val="Normal"/>
    <w:pPr>
      <w:ind w:left="1375" w:hanging="420"/>
      <w:outlineLvl w:val="1"/>
    </w:pPr>
    <w:rPr>
      <w:b/>
      <w:sz w:val="28"/>
      <w:szCs w:val="28"/>
    </w:rPr>
  </w:style>
  <w:style w:type="paragraph" w:styleId="Heading3">
    <w:name w:val="heading 3"/>
    <w:basedOn w:val="Normal"/>
    <w:next w:val="Normal"/>
    <w:pPr>
      <w:ind w:left="1540" w:hanging="585"/>
      <w:outlineLvl w:val="2"/>
    </w:pPr>
    <w:rPr>
      <w:b/>
      <w:sz w:val="26"/>
      <w:szCs w:val="26"/>
    </w:rPr>
  </w:style>
  <w:style w:type="paragraph" w:styleId="Heading4">
    <w:name w:val="heading 4"/>
    <w:basedOn w:val="Normal"/>
    <w:next w:val="Normal"/>
    <w:pPr>
      <w:ind w:left="955"/>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spacing w:before="52"/>
      <w:ind w:left="324" w:right="1484"/>
      <w:jc w:val="center"/>
    </w:pPr>
    <w:rPr>
      <w:b/>
      <w:sz w:val="48"/>
      <w:szCs w:val="48"/>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style>
  <w:style w:type="table" w:customStyle="1" w:styleId="Style11">
    <w:name w:val="_Style 11"/>
    <w:basedOn w:val="TableNormal1"/>
    <w:tblPr>
      <w:tblCellMar>
        <w:left w:w="108" w:type="dxa"/>
        <w:right w:w="108" w:type="dxa"/>
      </w:tblCellMar>
    </w:tblPr>
  </w:style>
  <w:style w:type="character" w:styleId="Hyperlink">
    <w:name w:val="Hyperlink"/>
    <w:basedOn w:val="DefaultParagraphFont"/>
    <w:rsid w:val="0013019D"/>
    <w:rPr>
      <w:color w:val="0000FF" w:themeColor="hyperlink"/>
      <w:u w:val="single"/>
    </w:rPr>
  </w:style>
  <w:style w:type="character" w:styleId="UnresolvedMention">
    <w:name w:val="Unresolved Mention"/>
    <w:basedOn w:val="DefaultParagraphFont"/>
    <w:uiPriority w:val="99"/>
    <w:semiHidden/>
    <w:unhideWhenUsed/>
    <w:rsid w:val="0013019D"/>
    <w:rPr>
      <w:color w:val="605E5C"/>
      <w:shd w:val="clear" w:color="auto" w:fill="E1DFDD"/>
    </w:rPr>
  </w:style>
  <w:style w:type="paragraph" w:styleId="ListParagraph">
    <w:name w:val="List Paragraph"/>
    <w:basedOn w:val="Normal"/>
    <w:uiPriority w:val="99"/>
    <w:unhideWhenUsed/>
    <w:rsid w:val="0013019D"/>
    <w:pPr>
      <w:ind w:left="720"/>
      <w:contextualSpacing/>
    </w:pPr>
  </w:style>
  <w:style w:type="paragraph" w:styleId="Header">
    <w:name w:val="header"/>
    <w:basedOn w:val="Normal"/>
    <w:link w:val="HeaderChar"/>
    <w:rsid w:val="00E87ACA"/>
    <w:pPr>
      <w:tabs>
        <w:tab w:val="center" w:pos="4513"/>
        <w:tab w:val="right" w:pos="9026"/>
      </w:tabs>
    </w:pPr>
  </w:style>
  <w:style w:type="character" w:customStyle="1" w:styleId="HeaderChar">
    <w:name w:val="Header Char"/>
    <w:basedOn w:val="DefaultParagraphFont"/>
    <w:link w:val="Header"/>
    <w:rsid w:val="00E87ACA"/>
    <w:rPr>
      <w:sz w:val="22"/>
      <w:szCs w:val="22"/>
      <w:lang w:val="en-US"/>
    </w:rPr>
  </w:style>
  <w:style w:type="paragraph" w:styleId="Footer">
    <w:name w:val="footer"/>
    <w:basedOn w:val="Normal"/>
    <w:link w:val="FooterChar"/>
    <w:uiPriority w:val="99"/>
    <w:rsid w:val="00E87ACA"/>
    <w:pPr>
      <w:tabs>
        <w:tab w:val="center" w:pos="4513"/>
        <w:tab w:val="right" w:pos="9026"/>
      </w:tabs>
    </w:pPr>
  </w:style>
  <w:style w:type="character" w:customStyle="1" w:styleId="FooterChar">
    <w:name w:val="Footer Char"/>
    <w:basedOn w:val="DefaultParagraphFont"/>
    <w:link w:val="Footer"/>
    <w:uiPriority w:val="99"/>
    <w:rsid w:val="00E87ACA"/>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sciencedirect.com/science/article/pii/S2667241323000113" TargetMode="External"/><Relationship Id="rId50" Type="http://schemas.openxmlformats.org/officeDocument/2006/relationships/hyperlink" Target="https://hubtgi.com/the-benefits-of-machine-learning-and-ai-in-process-automatio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7.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timextender.com/blog/data-empowered-leadership/rise-of-the-machines-impact-artificial-intelligence-machine-learning-data-automation-integration" TargetMode="External"/><Relationship Id="rId53" Type="http://schemas.openxmlformats.org/officeDocument/2006/relationships/hyperlink" Target="https://www.concur.com/blog/article/how-automation-artificial-intelligence-and-machine-learning-are-helping-organizations"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machinemetrics.com/blog/the-impact-of-ai-and-machine-learning-on-manufacturin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run.ai/guides/machine-learning-engineering/machine-learning-automation"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meritus.org/blog/ai-and-ml-benefits-of-ai-automation/"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mckinsey.com/featured-insights/future-of-work/ai-automation-and-the-future-of-work-ten-things-to-solve-for"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builtin.com/machine-learning/automl-automated-machine-learni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mckinsey.com/~/media/McKinsey/Business%20Functions/McKinsey%20Digital/Our%20Insights/Driving%20impact%20at%20scale%20from%20automation%20and%20AI/Driving-impact-at-scale-from-automation-and-AI.ash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CDB239-1025-436F-9575-86145EEA2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42</Pages>
  <Words>5590</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bomma</dc:creator>
  <cp:lastModifiedBy>yashwanth k</cp:lastModifiedBy>
  <cp:revision>14</cp:revision>
  <dcterms:created xsi:type="dcterms:W3CDTF">2023-12-28T05:09:00Z</dcterms:created>
  <dcterms:modified xsi:type="dcterms:W3CDTF">2023-12-30T09:23:00Z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E04E13E980E0428BA9D8C99F7F47E73D</vt:lpwstr>
  </property>
</Properties>
</file>